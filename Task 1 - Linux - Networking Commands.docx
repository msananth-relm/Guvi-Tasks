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23D98">
      <w:pPr>
        <w:pStyle w:val="2"/>
        <w:spacing w:before="451"/>
      </w:pPr>
      <w:r>
        <w:rPr>
          <w:color w:val="0E4660"/>
          <w:spacing w:val="-12"/>
        </w:rPr>
        <w:t>Linux</w:t>
      </w:r>
      <w:r>
        <w:rPr>
          <w:color w:val="0E4660"/>
          <w:spacing w:val="-36"/>
        </w:rPr>
        <w:t xml:space="preserve"> </w:t>
      </w:r>
      <w:r>
        <w:rPr>
          <w:color w:val="0E4660"/>
          <w:spacing w:val="-12"/>
        </w:rPr>
        <w:t>s</w:t>
      </w:r>
      <w:r>
        <w:rPr>
          <w:color w:val="0E4660"/>
          <w:spacing w:val="-40"/>
        </w:rPr>
        <w:t xml:space="preserve"> </w:t>
      </w:r>
      <w:r>
        <w:rPr>
          <w:color w:val="0E4660"/>
          <w:spacing w:val="-12"/>
        </w:rPr>
        <w:t>Networking</w:t>
      </w:r>
      <w:r>
        <w:rPr>
          <w:color w:val="0E4660"/>
          <w:spacing w:val="-40"/>
        </w:rPr>
        <w:t xml:space="preserve"> </w:t>
      </w:r>
      <w:r>
        <w:rPr>
          <w:color w:val="0E4660"/>
          <w:spacing w:val="-12"/>
        </w:rPr>
        <w:t>Commands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12"/>
        </w:rPr>
        <w:t>–</w:t>
      </w:r>
      <w:r>
        <w:rPr>
          <w:color w:val="0E4660"/>
          <w:spacing w:val="-37"/>
        </w:rPr>
        <w:t xml:space="preserve"> </w:t>
      </w:r>
      <w:r>
        <w:rPr>
          <w:color w:val="0E4660"/>
          <w:spacing w:val="-12"/>
        </w:rPr>
        <w:t>Student</w:t>
      </w:r>
      <w:r>
        <w:rPr>
          <w:color w:val="0E4660"/>
          <w:spacing w:val="-36"/>
        </w:rPr>
        <w:t xml:space="preserve"> </w:t>
      </w:r>
      <w:r>
        <w:rPr>
          <w:color w:val="0E4660"/>
          <w:spacing w:val="-12"/>
        </w:rPr>
        <w:t>Tasks</w:t>
      </w:r>
    </w:p>
    <w:p w14:paraId="0F706AFA">
      <w:pPr>
        <w:pStyle w:val="6"/>
        <w:spacing w:before="0"/>
        <w:ind w:left="0" w:firstLine="0"/>
        <w:rPr>
          <w:sz w:val="40"/>
        </w:rPr>
      </w:pPr>
    </w:p>
    <w:p w14:paraId="5EECB902">
      <w:pPr>
        <w:pStyle w:val="6"/>
        <w:spacing w:before="3"/>
        <w:ind w:left="0" w:firstLine="0"/>
        <w:rPr>
          <w:sz w:val="40"/>
        </w:rPr>
      </w:pPr>
    </w:p>
    <w:p w14:paraId="46E72B61">
      <w:pPr>
        <w:spacing w:before="0"/>
        <w:ind w:left="360" w:right="0" w:firstLine="0"/>
        <w:jc w:val="left"/>
        <w:rPr>
          <w:sz w:val="40"/>
        </w:rPr>
      </w:pPr>
      <w:r>
        <w:rPr>
          <w:color w:val="0E4660"/>
          <w:w w:val="90"/>
          <w:sz w:val="40"/>
        </w:rPr>
        <w:t>Part</w:t>
      </w:r>
      <w:r>
        <w:rPr>
          <w:color w:val="0E4660"/>
          <w:spacing w:val="-26"/>
          <w:w w:val="90"/>
          <w:sz w:val="40"/>
        </w:rPr>
        <w:t xml:space="preserve"> </w:t>
      </w:r>
      <w:r>
        <w:rPr>
          <w:color w:val="0E4660"/>
          <w:w w:val="90"/>
          <w:sz w:val="40"/>
        </w:rPr>
        <w:t>1:</w:t>
      </w:r>
      <w:r>
        <w:rPr>
          <w:color w:val="0E4660"/>
          <w:spacing w:val="-25"/>
          <w:w w:val="90"/>
          <w:sz w:val="40"/>
        </w:rPr>
        <w:t xml:space="preserve"> </w:t>
      </w:r>
      <w:r>
        <w:rPr>
          <w:color w:val="0E4660"/>
          <w:w w:val="90"/>
          <w:sz w:val="40"/>
        </w:rPr>
        <w:t>Linux</w:t>
      </w:r>
      <w:r>
        <w:rPr>
          <w:color w:val="0E4660"/>
          <w:spacing w:val="-23"/>
          <w:w w:val="90"/>
          <w:sz w:val="40"/>
        </w:rPr>
        <w:t xml:space="preserve"> </w:t>
      </w:r>
      <w:r>
        <w:rPr>
          <w:color w:val="0E4660"/>
          <w:w w:val="90"/>
          <w:sz w:val="40"/>
        </w:rPr>
        <w:t>Basic</w:t>
      </w:r>
      <w:r>
        <w:rPr>
          <w:color w:val="0E4660"/>
          <w:spacing w:val="-26"/>
          <w:w w:val="90"/>
          <w:sz w:val="40"/>
        </w:rPr>
        <w:t xml:space="preserve"> </w:t>
      </w:r>
      <w:r>
        <w:rPr>
          <w:color w:val="0E4660"/>
          <w:spacing w:val="-2"/>
          <w:w w:val="90"/>
          <w:sz w:val="40"/>
        </w:rPr>
        <w:t>Commands</w:t>
      </w:r>
    </w:p>
    <w:p w14:paraId="35C12EB2">
      <w:pPr>
        <w:pStyle w:val="6"/>
        <w:spacing w:before="128"/>
        <w:ind w:left="0" w:firstLine="0"/>
        <w:rPr>
          <w:sz w:val="40"/>
        </w:rPr>
      </w:pPr>
    </w:p>
    <w:p w14:paraId="58850D20">
      <w:pPr>
        <w:pStyle w:val="3"/>
        <w:spacing w:before="1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1</w:t>
      </w:r>
      <w:r>
        <w:rPr>
          <w:spacing w:val="-22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Directory</w:t>
      </w:r>
      <w:r>
        <w:rPr>
          <w:spacing w:val="-22"/>
        </w:rPr>
        <w:t xml:space="preserve"> </w:t>
      </w:r>
      <w:r>
        <w:rPr>
          <w:spacing w:val="-4"/>
        </w:rPr>
        <w:t>Management</w:t>
      </w:r>
    </w:p>
    <w:p w14:paraId="7954DB80">
      <w:pPr>
        <w:pStyle w:val="6"/>
        <w:spacing w:before="216"/>
        <w:ind w:left="360" w:firstLine="0"/>
      </w:pPr>
      <w:r>
        <w:rPr>
          <w:w w:val="90"/>
        </w:rPr>
        <w:t>Perform</w:t>
      </w:r>
      <w:r>
        <w:rPr>
          <w:spacing w:val="11"/>
        </w:rPr>
        <w:t xml:space="preserve"> </w:t>
      </w:r>
      <w:r>
        <w:rPr>
          <w:w w:val="90"/>
        </w:rPr>
        <w:t>the</w:t>
      </w:r>
      <w:r>
        <w:rPr>
          <w:spacing w:val="10"/>
        </w:rPr>
        <w:t xml:space="preserve"> </w:t>
      </w:r>
      <w:r>
        <w:rPr>
          <w:w w:val="90"/>
        </w:rPr>
        <w:t>following</w:t>
      </w:r>
      <w:r>
        <w:rPr>
          <w:spacing w:val="8"/>
        </w:rPr>
        <w:t xml:space="preserve"> </w:t>
      </w:r>
      <w:r>
        <w:rPr>
          <w:spacing w:val="-2"/>
          <w:w w:val="90"/>
        </w:rPr>
        <w:t>tasks:</w:t>
      </w:r>
    </w:p>
    <w:p w14:paraId="43A7E252">
      <w:pPr>
        <w:pStyle w:val="8"/>
        <w:numPr>
          <w:ilvl w:val="0"/>
          <w:numId w:val="1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working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directory.</w:t>
      </w:r>
    </w:p>
    <w:p w14:paraId="78E287B2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3067050" cy="406400"/>
            <wp:effectExtent l="0" t="0" r="6350" b="0"/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1B86">
      <w:pPr>
        <w:pStyle w:val="8"/>
        <w:numPr>
          <w:ilvl w:val="0"/>
          <w:numId w:val="1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List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files,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including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hidden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files.</w:t>
      </w:r>
    </w:p>
    <w:p w14:paraId="600010E0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2965" cy="448945"/>
            <wp:effectExtent l="0" t="0" r="635" b="8255"/>
            <wp:docPr id="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1A46">
      <w:pPr>
        <w:pStyle w:val="8"/>
        <w:numPr>
          <w:ilvl w:val="0"/>
          <w:numId w:val="1"/>
        </w:numPr>
        <w:tabs>
          <w:tab w:val="left" w:pos="1079"/>
        </w:tabs>
        <w:spacing w:before="215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directory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called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linux-lab.</w:t>
      </w:r>
    </w:p>
    <w:p w14:paraId="60ED221C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5" w:after="0" w:line="240" w:lineRule="auto"/>
        <w:ind w:right="0" w:rightChars="0"/>
        <w:jc w:val="left"/>
        <w:rPr>
          <w:spacing w:val="-6"/>
          <w:sz w:val="24"/>
        </w:rPr>
      </w:pPr>
      <w:r>
        <w:drawing>
          <wp:inline distT="0" distB="0" distL="114300" distR="114300">
            <wp:extent cx="5937885" cy="466090"/>
            <wp:effectExtent l="0" t="0" r="5715" b="3810"/>
            <wp:docPr id="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6116">
      <w:pPr>
        <w:pStyle w:val="8"/>
        <w:numPr>
          <w:ilvl w:val="0"/>
          <w:numId w:val="1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Inside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linux-lab,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directories:</w:t>
      </w:r>
    </w:p>
    <w:p w14:paraId="0C9ED70F">
      <w:pPr>
        <w:pStyle w:val="8"/>
        <w:numPr>
          <w:ilvl w:val="1"/>
          <w:numId w:val="1"/>
        </w:numPr>
        <w:tabs>
          <w:tab w:val="left" w:pos="1799"/>
        </w:tabs>
        <w:spacing w:before="215" w:after="0" w:line="240" w:lineRule="auto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scripts</w:t>
      </w:r>
    </w:p>
    <w:p w14:paraId="549B171E">
      <w:pPr>
        <w:pStyle w:val="8"/>
        <w:numPr>
          <w:ilvl w:val="1"/>
          <w:numId w:val="1"/>
        </w:numPr>
        <w:tabs>
          <w:tab w:val="left" w:pos="1799"/>
        </w:tabs>
        <w:spacing w:before="207" w:after="0" w:line="240" w:lineRule="auto"/>
        <w:ind w:left="1799" w:right="0" w:hanging="359"/>
        <w:jc w:val="left"/>
        <w:rPr>
          <w:sz w:val="24"/>
        </w:rPr>
      </w:pPr>
      <w:r>
        <w:rPr>
          <w:spacing w:val="-4"/>
          <w:w w:val="105"/>
          <w:sz w:val="24"/>
        </w:rPr>
        <w:t>logs</w:t>
      </w:r>
    </w:p>
    <w:p w14:paraId="4416C0CF">
      <w:pPr>
        <w:pStyle w:val="8"/>
        <w:numPr>
          <w:ilvl w:val="1"/>
          <w:numId w:val="1"/>
        </w:numPr>
        <w:tabs>
          <w:tab w:val="left" w:pos="1799"/>
        </w:tabs>
        <w:spacing w:before="207" w:after="0" w:line="240" w:lineRule="auto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Backup</w:t>
      </w:r>
    </w:p>
    <w:p w14:paraId="105CEF9E">
      <w:pPr>
        <w:pStyle w:val="8"/>
        <w:widowControl w:val="0"/>
        <w:numPr>
          <w:numId w:val="0"/>
        </w:numPr>
        <w:tabs>
          <w:tab w:val="left" w:pos="1799"/>
        </w:tabs>
        <w:autoSpaceDE w:val="0"/>
        <w:autoSpaceDN w:val="0"/>
        <w:spacing w:before="207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416550" cy="901700"/>
            <wp:effectExtent l="0" t="0" r="6350" b="0"/>
            <wp:docPr id="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B5CD">
      <w:pPr>
        <w:pStyle w:val="8"/>
        <w:numPr>
          <w:ilvl w:val="0"/>
          <w:numId w:val="1"/>
        </w:numPr>
        <w:tabs>
          <w:tab w:val="left" w:pos="1079"/>
        </w:tabs>
        <w:spacing w:before="209" w:after="0" w:line="240" w:lineRule="auto"/>
        <w:ind w:left="1079" w:right="0" w:hanging="359"/>
        <w:jc w:val="left"/>
        <w:rPr>
          <w:sz w:val="24"/>
        </w:rPr>
      </w:pPr>
      <w:r>
        <w:rPr>
          <w:spacing w:val="-8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three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files:</w:t>
      </w:r>
    </w:p>
    <w:p w14:paraId="54C141C4">
      <w:pPr>
        <w:pStyle w:val="8"/>
        <w:numPr>
          <w:ilvl w:val="1"/>
          <w:numId w:val="1"/>
        </w:numPr>
        <w:tabs>
          <w:tab w:val="left" w:pos="1799"/>
        </w:tabs>
        <w:spacing w:before="213" w:after="0" w:line="240" w:lineRule="auto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server.txt</w:t>
      </w:r>
    </w:p>
    <w:p w14:paraId="5E9E55AC">
      <w:pPr>
        <w:pStyle w:val="8"/>
        <w:numPr>
          <w:ilvl w:val="1"/>
          <w:numId w:val="1"/>
        </w:numPr>
        <w:tabs>
          <w:tab w:val="left" w:pos="1799"/>
        </w:tabs>
        <w:spacing w:before="209" w:after="0" w:line="240" w:lineRule="auto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application.log</w:t>
      </w:r>
    </w:p>
    <w:p w14:paraId="1EA67720">
      <w:pPr>
        <w:pStyle w:val="8"/>
        <w:numPr>
          <w:ilvl w:val="1"/>
          <w:numId w:val="1"/>
        </w:numPr>
        <w:tabs>
          <w:tab w:val="left" w:pos="1799"/>
        </w:tabs>
        <w:spacing w:before="207" w:after="0" w:line="240" w:lineRule="auto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notes.txt</w:t>
      </w:r>
    </w:p>
    <w:p w14:paraId="3CF2AE44">
      <w:pPr>
        <w:pStyle w:val="8"/>
        <w:widowControl w:val="0"/>
        <w:numPr>
          <w:numId w:val="0"/>
        </w:numPr>
        <w:tabs>
          <w:tab w:val="left" w:pos="1799"/>
        </w:tabs>
        <w:autoSpaceDE w:val="0"/>
        <w:autoSpaceDN w:val="0"/>
        <w:spacing w:before="207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7885" cy="722630"/>
            <wp:effectExtent l="0" t="0" r="5715" b="1270"/>
            <wp:docPr id="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0D29">
      <w:pPr>
        <w:pStyle w:val="8"/>
        <w:numPr>
          <w:ilvl w:val="0"/>
          <w:numId w:val="1"/>
        </w:numPr>
        <w:tabs>
          <w:tab w:val="left" w:pos="1079"/>
        </w:tabs>
        <w:spacing w:before="20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contents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directory.</w:t>
      </w:r>
    </w:p>
    <w:p w14:paraId="0706D20F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0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7885" cy="448945"/>
            <wp:effectExtent l="0" t="0" r="5715" b="8255"/>
            <wp:docPr id="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4FEA">
      <w:pPr>
        <w:pStyle w:val="8"/>
        <w:numPr>
          <w:ilvl w:val="0"/>
          <w:numId w:val="1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Rename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notes.txt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student-notes.txt.</w:t>
      </w:r>
    </w:p>
    <w:p w14:paraId="081DFACF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9155" cy="668655"/>
            <wp:effectExtent l="0" t="0" r="4445" b="4445"/>
            <wp:docPr id="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80E5">
      <w:pPr>
        <w:pStyle w:val="8"/>
        <w:numPr>
          <w:ilvl w:val="0"/>
          <w:numId w:val="1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Copy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server.txt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backup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directory.</w:t>
      </w:r>
    </w:p>
    <w:p w14:paraId="421BB61D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6615" cy="1136015"/>
            <wp:effectExtent l="0" t="0" r="6985" b="6985"/>
            <wp:docPr id="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BB29">
      <w:pPr>
        <w:pStyle w:val="8"/>
        <w:numPr>
          <w:ilvl w:val="0"/>
          <w:numId w:val="1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Move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application.log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logs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directory.</w:t>
      </w:r>
    </w:p>
    <w:p w14:paraId="6F22853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740400" cy="1377950"/>
            <wp:effectExtent l="0" t="0" r="0" b="6350"/>
            <wp:docPr id="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3392">
      <w:pPr>
        <w:pStyle w:val="8"/>
        <w:numPr>
          <w:ilvl w:val="0"/>
          <w:numId w:val="1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Delete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student-notes.txt.</w:t>
      </w:r>
    </w:p>
    <w:p w14:paraId="12DD5B1A">
      <w:pPr>
        <w:pStyle w:val="8"/>
        <w:spacing w:after="0" w:line="240" w:lineRule="auto"/>
        <w:jc w:val="left"/>
        <w:rPr>
          <w:sz w:val="24"/>
        </w:rPr>
      </w:pPr>
    </w:p>
    <w:p w14:paraId="2D7DF3FB">
      <w:pPr>
        <w:pStyle w:val="8"/>
        <w:spacing w:after="0" w:line="240" w:lineRule="auto"/>
        <w:jc w:val="left"/>
        <w:rPr>
          <w:sz w:val="24"/>
        </w:rPr>
        <w:sectPr>
          <w:headerReference r:id="rId5" w:type="default"/>
          <w:footerReference r:id="rId6" w:type="default"/>
          <w:type w:val="continuous"/>
          <w:pgSz w:w="12240" w:h="15840"/>
          <w:pgMar w:top="1340" w:right="1800" w:bottom="1900" w:left="1080" w:header="228" w:footer="1715" w:gutter="0"/>
          <w:pgNumType w:start="1"/>
          <w:cols w:space="720" w:num="1"/>
        </w:sectPr>
      </w:pPr>
      <w:r>
        <w:drawing>
          <wp:inline distT="0" distB="0" distL="114300" distR="114300">
            <wp:extent cx="5543550" cy="1244600"/>
            <wp:effectExtent l="0" t="0" r="6350" b="0"/>
            <wp:docPr id="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3B13">
      <w:pPr>
        <w:pStyle w:val="6"/>
        <w:spacing w:before="0"/>
        <w:ind w:left="0" w:firstLine="0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6677660</wp:posOffset>
                </wp:positionV>
                <wp:extent cx="5953125" cy="2921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3"/>
                                </a:moveTo>
                                <a:lnTo>
                                  <a:pt x="5943600" y="19683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67" y="5662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6584" y="5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67" y="566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6584" y="869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7" y="2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67" y="224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525.8pt;height:2.3pt;width:468.75pt;mso-position-horizontal-relative:page;mso-position-vertical-relative:page;z-index:251659264;mso-width-relative:page;mso-height-relative:page;" coordsize="5953125,29209" o:gfxdata="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">
                <o:lock v:ext="edit" aspectratio="f"/>
                <v:shape id="Graphic 4" o:spid="_x0000_s1026" o:spt="100" style="position:absolute;left:4762;top:4762;height:19685;width:5943600;" filled="f" stroked="t" coordsize="5943600,19685" o:gfxdata="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EnmS8AAAA&#10;2gAAAA8AAAAAAAAAAQAgAAAAIgAAAGRycy9kb3ducmV2LnhtbFBLAQIUABQAAAAIAIdO4kAzLwWe&#10;OwAAADkAAAAQAAAAAAAAAAEAIAAAAAsBAABkcnMvc2hhcGV4bWwueG1sUEsFBgAAAAAGAAYAWwEA&#10;ALUDAAAAAA==&#10;" path="m0,19683l5943600,19683,5943600,0,0,0,0,19683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067;top:5662;height:3175;width:5941695;" fillcolor="#9F9F9F" filled="t" stroked="f" coordsize="5941695,3175" o:gfxdata="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3zh3+8AAAA&#10;2gAAAA8AAAAAAAAAAQAgAAAAIgAAAGRycy9kb3ducmV2LnhtbFBLAQIUABQAAAAIAIdO4kAzLwWe&#10;OwAAADkAAAAQAAAAAAAAAAEAIAAAAAsBAABkcnMvc2hhcGV4bWwueG1sUEsFBgAAAAAGAAYAWwEA&#10;ALUDAAAAAA==&#10;" path="m5941428,0l3048,0,0,0,0,3035,3048,3035,5941428,3035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946584;top:5650;height:3175;width:3175;" fillcolor="#E2E2E2" filled="t" stroked="f" coordsize="3175,3175" o:gfxdata="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c6j/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067;top:5662;height:17145;width:5944870;" fillcolor="#9F9F9F" filled="t" stroked="f" coordsize="5944870,17145" o:gfxdata="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Q/T2vQAA&#10;ANoAAAAPAAAAAAAAAAEAIAAAACIAAABkcnMvZG93bnJldi54bWxQSwECFAAUAAAACACHTuJAMy8F&#10;njsAAAA5AAAAEAAAAAAAAAABACAAAAAMAQAAZHJzL3NoYXBleG1sLnhtbFBLBQYAAAAABgAGAFsB&#10;AAC2AwAAAAA=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946584;top:8698;height:13970;width:3175;" fillcolor="#E2E2E2" filled="t" stroked="f" coordsize="3175,13970" o:gfxdata="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b0FbUAAADaAAAADwAA&#10;AAAAAAABACAAAAAiAAAAZHJzL2Rvd25yZXYueG1sUEsBAhQAFAAAAAgAh07iQDMvBZ47AAAAOQAA&#10;ABAAAAAAAAAAAQAgAAAABAEAAGRycy9zaGFwZXhtbC54bWxQSwUGAAAAAAYABgBbAQAArg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067;top:22413;height:3175;width:3175;" fillcolor="#9F9F9F" filled="t" stroked="f" coordsize="3175,3175" o:gfxdata="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05Yq7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067;top:22414;height:3175;width:5944870;" fillcolor="#E2E2E2" filled="t" stroked="f" coordsize="5944870,3175" o:gfxdata="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7y29vQAA&#10;ANs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13E3B40">
      <w:pPr>
        <w:pStyle w:val="6"/>
        <w:spacing w:before="24"/>
        <w:ind w:left="0" w:firstLine="0"/>
      </w:pPr>
    </w:p>
    <w:p w14:paraId="0BAE6C78">
      <w:pPr>
        <w:pStyle w:val="3"/>
      </w:pPr>
      <w:r>
        <w:rPr>
          <w:spacing w:val="-4"/>
        </w:rPr>
        <w:t>Task</w:t>
      </w:r>
      <w:r>
        <w:rPr>
          <w:spacing w:val="-21"/>
        </w:rPr>
        <w:t xml:space="preserve"> </w:t>
      </w:r>
      <w:r>
        <w:rPr>
          <w:spacing w:val="-4"/>
        </w:rPr>
        <w:t>2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Working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Files</w:t>
      </w:r>
    </w:p>
    <w:p w14:paraId="2764AA0F">
      <w:pPr>
        <w:pStyle w:val="6"/>
        <w:spacing w:before="216" w:line="424" w:lineRule="auto"/>
        <w:ind w:left="360" w:right="1364" w:firstLine="0"/>
      </w:pPr>
      <w:r>
        <w:rPr>
          <w:spacing w:val="-6"/>
        </w:rPr>
        <w:t>Create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file</w:t>
      </w:r>
      <w:r>
        <w:rPr>
          <w:spacing w:val="-22"/>
        </w:rPr>
        <w:t xml:space="preserve"> </w:t>
      </w:r>
      <w:r>
        <w:rPr>
          <w:spacing w:val="-6"/>
        </w:rPr>
        <w:t>called</w:t>
      </w:r>
      <w:r>
        <w:rPr>
          <w:spacing w:val="-23"/>
        </w:rPr>
        <w:t xml:space="preserve"> </w:t>
      </w:r>
      <w:r>
        <w:rPr>
          <w:spacing w:val="-6"/>
        </w:rPr>
        <w:t>server-info.txt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add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following</w:t>
      </w:r>
      <w:r>
        <w:rPr>
          <w:spacing w:val="-23"/>
        </w:rPr>
        <w:t xml:space="preserve"> </w:t>
      </w:r>
      <w:r>
        <w:rPr>
          <w:spacing w:val="-6"/>
        </w:rPr>
        <w:t xml:space="preserve">information: </w:t>
      </w:r>
      <w:r>
        <w:t>Server Name: Linux-Server-01</w:t>
      </w:r>
    </w:p>
    <w:p w14:paraId="1929294D">
      <w:pPr>
        <w:pStyle w:val="6"/>
        <w:spacing w:before="0" w:line="424" w:lineRule="auto"/>
        <w:ind w:left="360" w:right="5847" w:firstLine="0"/>
      </w:pPr>
      <w:r>
        <w:t>Environment:</w:t>
      </w:r>
      <w:r>
        <w:rPr>
          <w:spacing w:val="-16"/>
        </w:rPr>
        <w:t xml:space="preserve"> </w:t>
      </w:r>
      <w:r>
        <w:t xml:space="preserve">Development </w:t>
      </w:r>
      <w:r>
        <w:rPr>
          <w:spacing w:val="-4"/>
        </w:rPr>
        <w:t>Application:</w:t>
      </w:r>
      <w:r>
        <w:rPr>
          <w:spacing w:val="-24"/>
        </w:rPr>
        <w:t xml:space="preserve"> </w:t>
      </w:r>
      <w:r>
        <w:rPr>
          <w:spacing w:val="-4"/>
        </w:rPr>
        <w:t>Web</w:t>
      </w:r>
      <w:r>
        <w:rPr>
          <w:spacing w:val="-24"/>
        </w:rPr>
        <w:t xml:space="preserve"> </w:t>
      </w:r>
      <w:r>
        <w:rPr>
          <w:spacing w:val="-4"/>
        </w:rPr>
        <w:t xml:space="preserve">Application </w:t>
      </w:r>
      <w:r>
        <w:t>Port:</w:t>
      </w:r>
      <w:r>
        <w:rPr>
          <w:spacing w:val="-14"/>
        </w:rPr>
        <w:t xml:space="preserve"> </w:t>
      </w:r>
      <w:r>
        <w:t>8080</w:t>
      </w:r>
    </w:p>
    <w:p w14:paraId="30939162">
      <w:pPr>
        <w:pStyle w:val="6"/>
        <w:spacing w:before="0" w:line="424" w:lineRule="auto"/>
        <w:ind w:left="360" w:right="5847" w:firstLine="0"/>
        <w:rPr>
          <w:spacing w:val="-2"/>
        </w:rPr>
      </w:pPr>
      <w:r>
        <w:rPr>
          <w:spacing w:val="-2"/>
        </w:rPr>
        <w:t>Owner:</w:t>
      </w:r>
      <w:r>
        <w:rPr>
          <w:spacing w:val="-24"/>
        </w:rPr>
        <w:t xml:space="preserve"> </w:t>
      </w:r>
      <w:r>
        <w:rPr>
          <w:spacing w:val="-2"/>
        </w:rPr>
        <w:t>DevOps</w:t>
      </w:r>
      <w:r>
        <w:rPr>
          <w:spacing w:val="-24"/>
        </w:rPr>
        <w:t xml:space="preserve"> </w:t>
      </w:r>
      <w:r>
        <w:rPr>
          <w:spacing w:val="-2"/>
        </w:rPr>
        <w:t>Team</w:t>
      </w:r>
    </w:p>
    <w:p w14:paraId="385F0E35">
      <w:pPr>
        <w:pStyle w:val="6"/>
        <w:spacing w:before="0" w:line="424" w:lineRule="auto"/>
        <w:ind w:left="360" w:right="5847" w:firstLine="0"/>
      </w:pPr>
      <w:r>
        <w:rPr>
          <w:spacing w:val="-2"/>
        </w:rPr>
        <w:t>Perform:</w:t>
      </w:r>
    </w:p>
    <w:p w14:paraId="0A39573F">
      <w:pPr>
        <w:pStyle w:val="8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complete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395413C6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0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226050" cy="1244600"/>
            <wp:effectExtent l="0" t="0" r="6350" b="0"/>
            <wp:docPr id="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2712">
      <w:pPr>
        <w:pStyle w:val="8"/>
        <w:numPr>
          <w:ilvl w:val="0"/>
          <w:numId w:val="2"/>
        </w:numPr>
        <w:tabs>
          <w:tab w:val="left" w:pos="1079"/>
        </w:tabs>
        <w:spacing w:before="212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only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3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lines.</w:t>
      </w:r>
    </w:p>
    <w:p w14:paraId="7079F0D7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2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238750" cy="609600"/>
            <wp:effectExtent l="0" t="0" r="6350" b="0"/>
            <wp:docPr id="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9921">
      <w:pPr>
        <w:pStyle w:val="8"/>
        <w:numPr>
          <w:ilvl w:val="0"/>
          <w:numId w:val="2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lines.</w:t>
      </w:r>
    </w:p>
    <w:p w14:paraId="77C7A3D8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743450" cy="609600"/>
            <wp:effectExtent l="0" t="0" r="6350" b="0"/>
            <wp:docPr id="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B7FE">
      <w:pPr>
        <w:pStyle w:val="8"/>
        <w:numPr>
          <w:ilvl w:val="0"/>
          <w:numId w:val="2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Count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lines.</w:t>
      </w:r>
    </w:p>
    <w:p w14:paraId="4C110E56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381500" cy="520700"/>
            <wp:effectExtent l="0" t="0" r="0" b="0"/>
            <wp:docPr id="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4143">
      <w:pPr>
        <w:pStyle w:val="8"/>
        <w:numPr>
          <w:ilvl w:val="0"/>
          <w:numId w:val="2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Count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words.</w:t>
      </w:r>
    </w:p>
    <w:p w14:paraId="4E47C21E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140200" cy="476250"/>
            <wp:effectExtent l="0" t="0" r="0" b="6350"/>
            <wp:docPr id="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6D05">
      <w:pPr>
        <w:pStyle w:val="8"/>
        <w:numPr>
          <w:ilvl w:val="0"/>
          <w:numId w:val="2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Search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DevOps.</w:t>
      </w:r>
    </w:p>
    <w:p w14:paraId="4AEBFD45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864100" cy="457200"/>
            <wp:effectExtent l="0" t="0" r="0" b="0"/>
            <wp:docPr id="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CDB6">
      <w:pPr>
        <w:pStyle w:val="8"/>
        <w:numPr>
          <w:ilvl w:val="0"/>
          <w:numId w:val="2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Search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Server.</w:t>
      </w:r>
    </w:p>
    <w:p w14:paraId="5DE7DCB7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730750" cy="501650"/>
            <wp:effectExtent l="0" t="0" r="6350" b="6350"/>
            <wp:docPr id="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6EC5">
      <w:pPr>
        <w:pStyle w:val="8"/>
        <w:numPr>
          <w:ilvl w:val="0"/>
          <w:numId w:val="2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w w:val="90"/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line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numbers.</w:t>
      </w:r>
    </w:p>
    <w:p w14:paraId="4822432B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543550" cy="742950"/>
            <wp:effectExtent l="0" t="0" r="6350" b="6350"/>
            <wp:docPr id="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B40C">
      <w:pPr>
        <w:pStyle w:val="6"/>
        <w:spacing w:before="0"/>
        <w:ind w:left="0" w:firstLine="0"/>
        <w:rPr>
          <w:sz w:val="40"/>
        </w:rPr>
      </w:pPr>
    </w:p>
    <w:p w14:paraId="07B87411">
      <w:pPr>
        <w:pStyle w:val="6"/>
        <w:spacing w:before="432"/>
        <w:ind w:left="0" w:firstLine="0"/>
        <w:rPr>
          <w:sz w:val="40"/>
        </w:rPr>
      </w:pPr>
    </w:p>
    <w:p w14:paraId="0211FEB0">
      <w:pPr>
        <w:pStyle w:val="2"/>
      </w:pPr>
      <w:r>
        <w:rPr>
          <w:color w:val="0E4660"/>
          <w:w w:val="85"/>
        </w:rPr>
        <w:t>Part</w:t>
      </w:r>
      <w:r>
        <w:rPr>
          <w:color w:val="0E4660"/>
          <w:spacing w:val="-2"/>
        </w:rPr>
        <w:t xml:space="preserve"> </w:t>
      </w:r>
      <w:r>
        <w:rPr>
          <w:color w:val="0E4660"/>
          <w:w w:val="85"/>
        </w:rPr>
        <w:t>2:</w:t>
      </w:r>
      <w:r>
        <w:rPr>
          <w:color w:val="0E4660"/>
          <w:spacing w:val="-1"/>
        </w:rPr>
        <w:t xml:space="preserve"> </w:t>
      </w:r>
      <w:r>
        <w:rPr>
          <w:color w:val="0E4660"/>
          <w:w w:val="85"/>
        </w:rPr>
        <w:t>Linux</w:t>
      </w:r>
      <w:r>
        <w:rPr>
          <w:color w:val="0E4660"/>
          <w:spacing w:val="2"/>
        </w:rPr>
        <w:t xml:space="preserve"> </w:t>
      </w:r>
      <w:r>
        <w:rPr>
          <w:color w:val="0E4660"/>
          <w:spacing w:val="-2"/>
          <w:w w:val="85"/>
        </w:rPr>
        <w:t>Permissions</w:t>
      </w:r>
    </w:p>
    <w:p w14:paraId="7B897C71">
      <w:pPr>
        <w:pStyle w:val="6"/>
        <w:ind w:left="0" w:firstLine="0"/>
        <w:rPr>
          <w:sz w:val="40"/>
        </w:rPr>
      </w:pPr>
    </w:p>
    <w:p w14:paraId="27B6FF48">
      <w:pPr>
        <w:pStyle w:val="3"/>
      </w:pPr>
      <w:r>
        <w:rPr>
          <w:spacing w:val="-4"/>
        </w:rPr>
        <w:t>Task</w:t>
      </w:r>
      <w:r>
        <w:rPr>
          <w:spacing w:val="-22"/>
        </w:rPr>
        <w:t xml:space="preserve"> </w:t>
      </w:r>
      <w:r>
        <w:rPr>
          <w:spacing w:val="-4"/>
        </w:rPr>
        <w:t>3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Permissions</w:t>
      </w:r>
    </w:p>
    <w:p w14:paraId="7F8BFD6B">
      <w:pPr>
        <w:pStyle w:val="8"/>
        <w:numPr>
          <w:ilvl w:val="0"/>
          <w:numId w:val="3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called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deploy.sh.</w:t>
      </w:r>
    </w:p>
    <w:p w14:paraId="303EA000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2965" cy="771525"/>
            <wp:effectExtent l="0" t="0" r="635" b="3175"/>
            <wp:docPr id="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4A9E">
      <w:pPr>
        <w:pStyle w:val="8"/>
        <w:numPr>
          <w:ilvl w:val="0"/>
          <w:numId w:val="3"/>
        </w:numPr>
        <w:tabs>
          <w:tab w:val="left" w:pos="1079"/>
        </w:tabs>
        <w:spacing w:before="215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permissions.</w:t>
      </w:r>
    </w:p>
    <w:p w14:paraId="30D909A0">
      <w:pPr>
        <w:pStyle w:val="8"/>
        <w:spacing w:after="0" w:line="240" w:lineRule="auto"/>
        <w:jc w:val="left"/>
        <w:rPr>
          <w:sz w:val="24"/>
        </w:rPr>
      </w:pPr>
    </w:p>
    <w:p w14:paraId="3856A989">
      <w:pPr>
        <w:pStyle w:val="8"/>
        <w:spacing w:after="0" w:line="240" w:lineRule="auto"/>
        <w:ind w:left="0" w:leftChars="0" w:firstLine="0" w:firstLineChars="0"/>
        <w:jc w:val="left"/>
        <w:rPr>
          <w:sz w:val="24"/>
        </w:rPr>
        <w:sectPr>
          <w:pgSz w:w="12240" w:h="15840"/>
          <w:pgMar w:top="1340" w:right="1800" w:bottom="1900" w:left="1080" w:header="228" w:footer="1715" w:gutter="0"/>
          <w:cols w:space="720" w:num="1"/>
        </w:sectPr>
      </w:pPr>
      <w:r>
        <w:drawing>
          <wp:inline distT="0" distB="0" distL="114300" distR="114300">
            <wp:extent cx="5321300" cy="1397000"/>
            <wp:effectExtent l="0" t="0" r="0" b="0"/>
            <wp:docPr id="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F50F">
      <w:pPr>
        <w:pStyle w:val="8"/>
        <w:numPr>
          <w:ilvl w:val="0"/>
          <w:numId w:val="3"/>
        </w:numPr>
        <w:tabs>
          <w:tab w:val="left" w:pos="1079"/>
        </w:tabs>
        <w:spacing w:before="9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2913380</wp:posOffset>
                </wp:positionV>
                <wp:extent cx="5953125" cy="2921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67" y="5028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6584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7" y="5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6584" y="806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21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67" y="2178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229.4pt;height:2.3pt;width:468.75pt;mso-position-horizontal-relative:page;mso-position-vertical-relative:page;z-index:251660288;mso-width-relative:page;mso-height-relative:page;" coordsize="5953125,29209" o:gfxdata="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MvorffbAAAADAEAAA8AAAAAAAAAAQAgAAAAIgAAAGRycy9kb3ducmV2LnhtbFBLAQIU&#10;ABQAAAAIAIdO4kC30YkInAQAAAUbAAAOAAAAAAAAAAEAIAAAACoBAABkcnMvZTJvRG9jLnhtbFBL&#10;BQYAAAAABgAGAFkBAAA4CAAAAAA=&#10;">
                <o:lock v:ext="edit" aspectratio="f"/>
                <v:shape id="Graphic 12" o:spid="_x0000_s1026" o:spt="100" style="position:absolute;left:4762;top:4762;height:19685;width:5943600;" filled="f" stroked="t" coordsize="5943600,19685" o:gfxdata="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4i75ugAAANsA&#10;AAAPAAAAAAAAAAEAIAAAACIAAABkcnMvZG93bnJldi54bWxQSwECFAAUAAAACACHTuJAMy8FnjsA&#10;AAA5AAAAEAAAAAAAAAABACAAAAAJAQAAZHJzL3NoYXBleG1sLnhtbFBLBQYAAAAABgAGAFsBAACz&#10;AwAAAAA=&#10;" path="m0,19684l5943600,19684,5943600,0,0,0,0,1968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067;top:5028;height:3175;width:5941695;" fillcolor="#9F9F9F" filled="t" stroked="f" coordsize="5941695,3175" o:gfxdata="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+KuSC5AAAA2wAA&#10;AA8AAAAAAAAAAQAgAAAAIgAAAGRycy9kb3ducmV2LnhtbFBLAQIUABQAAAAIAIdO4kAzLwWeOwAA&#10;ADkAAAAQAAAAAAAAAAEAIAAAAAgBAABkcnMvc2hhcGV4bWwueG1sUEsFBgAAAAAGAAYAWwEAALID&#10;AAAAAA==&#10;" path="m5941428,0l3048,0,0,0,0,3035,3048,3035,5941428,3035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946584;top:5016;height:3175;width:3175;" fillcolor="#E2E2E2" filled="t" stroked="f" coordsize="3175,3175" o:gfxdata="UEsDBAoAAAAAAIdO4kAAAAAAAAAAAAAAAAAEAAAAZHJzL1BLAwQUAAAACACHTuJA3FEMS7oAAADb&#10;AAAADwAAAGRycy9kb3ducmV2LnhtbEVPS2rDMBDdF3IHMYHsGjkm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UQxLugAAANs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067;top:5028;height:17145;width:5944870;" fillcolor="#9F9F9F" filled="t" stroked="f" coordsize="5944870,17145" o:gfxdata="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iBELsAAADb&#10;AAAADwAAAAAAAAABACAAAAAiAAAAZHJzL2Rvd25yZXYueG1sUEsBAhQAFAAAAAgAh07iQDMvBZ47&#10;AAAAOQAAABAAAAAAAAAAAQAgAAAACgEAAGRycy9zaGFwZXhtbC54bWxQSwUGAAAAAAYABgBbAQAA&#10;tA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946584;top:8064;height:13970;width:3175;" fillcolor="#E2E2E2" filled="t" stroked="f" coordsize="3175,13970" o:gfxdata="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6EjVG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067;top:21780;height:3175;width:3175;" fillcolor="#9F9F9F" filled="t" stroked="f" coordsize="3175,3175" o:gfxdata="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IVCYG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5067;top:21780;height:3175;width:5944870;" fillcolor="#E2E2E2" filled="t" stroked="f" coordsize="5944870,3175" o:gfxdata="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mSG7vQAA&#10;ANs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6796405</wp:posOffset>
                </wp:positionV>
                <wp:extent cx="5953125" cy="2921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67" y="579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6584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579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65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67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7" y="225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535.15pt;height:2.3pt;width:468.75pt;mso-position-horizontal-relative:page;mso-position-vertical-relative:page;z-index:251660288;mso-width-relative:page;mso-height-relative:page;" coordsize="5953125,29209" o:gfxdata="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YHZxm9wAAAAOAQAADwAAAAAA&#10;AAABACAAAAAiAAAAZHJzL2Rvd25yZXYueG1sUEsBAhQAFAAAAAgAh07iQO59n4WCBAAABRsAAA4A&#10;AAAAAAAAAQAgAAAAKwEAAGRycy9lMm9Eb2MueG1sUEsFBgAAAAAGAAYAWQEAAB8IAAAAAA==&#10;">
                <o:lock v:ext="edit" aspectratio="f"/>
                <v:shape id="Graphic 20" o:spid="_x0000_s1026" o:spt="100" style="position:absolute;left:4762;top:4762;height:19685;width:5943600;" filled="f" stroked="t" coordsize="5943600,19685" o:gfxdata="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hDfqLgAAADbAAAA&#10;DwAAAAAAAAABACAAAAAiAAAAZHJzL2Rvd25yZXYueG1sUEsBAhQAFAAAAAgAh07iQDMvBZ47AAAA&#10;OQAAABAAAAAAAAAAAQAgAAAABwEAAGRycy9zaGFwZXhtbC54bWxQSwUGAAAAAAYABgBbAQAAsQMA&#10;AAAA&#10;" path="m0,19685l5943600,19685,5943600,0,0,0,0,19685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5067;top:5791;height:3175;width:5941695;" fillcolor="#9F9F9F" filled="t" stroked="f" coordsize="5941695,3175" o:gfxdata="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4SHG8AAAA&#10;2wAAAA8AAAAAAAAAAQAgAAAAIgAAAGRycy9kb3ducmV2LnhtbFBLAQIUABQAAAAIAIdO4kAzLwWe&#10;OwAAADkAAAAQAAAAAAAAAAEAIAAAAAsBAABkcnMvc2hhcGV4bWwueG1sUEsFBgAAAAAGAAYAWwEA&#10;ALUDAAAAAA==&#10;" path="m5941428,0l3048,0,0,0,0,3035,3048,3035,5941428,3035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946584;top:5778;height:3175;width:3175;" fillcolor="#E2E2E2" filled="t" stroked="f" coordsize="3175,3175" o:gfxdata="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pj7G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067;top:5791;height:17145;width:5944870;" fillcolor="#9F9F9F" filled="t" stroked="f" coordsize="5944870,17145" o:gfxdata="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F2Qr4A&#10;AADbAAAADwAAAAAAAAABACAAAAAiAAAAZHJzL2Rvd25yZXYueG1sUEsBAhQAFAAAAAgAh07iQDMv&#10;BZ47AAAAOQAAABAAAAAAAAAAAQAgAAAADQEAAGRycy9zaGFwZXhtbC54bWxQSwUGAAAAAAYABgBb&#10;AQAAtw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946584;top:8826;height:13970;width:3175;" fillcolor="#E2E2E2" filled="t" stroked="f" coordsize="3175,13970" o:gfxdata="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2fAC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5067;top:22542;height:3175;width:3175;" fillcolor="#9F9F9F" filled="t" stroked="f" coordsize="3175,3175" o:gfxdata="UEsDBAoAAAAAAIdO4kAAAAAAAAAAAAAAAAAEAAAAZHJzL1BLAwQUAAAACACHTuJAw+f40L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n+NC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067;top:22555;height:3175;width:5944870;" fillcolor="#E2E2E2" filled="t" stroked="f" coordsize="5944870,3175" o:gfxdata="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m2u+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6"/>
          <w:sz w:val="24"/>
        </w:rPr>
        <w:t>Make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executable.</w:t>
      </w:r>
    </w:p>
    <w:p w14:paraId="6EF94700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90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511800" cy="1524000"/>
            <wp:effectExtent l="0" t="0" r="0" b="0"/>
            <wp:docPr id="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3BC1">
      <w:pPr>
        <w:pStyle w:val="8"/>
        <w:numPr>
          <w:ilvl w:val="0"/>
          <w:numId w:val="3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w w:val="90"/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owner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read/write/execute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permission.</w:t>
      </w:r>
    </w:p>
    <w:p w14:paraId="5484C776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530850" cy="1524000"/>
            <wp:effectExtent l="0" t="0" r="6350" b="0"/>
            <wp:docPr id="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8DB8">
      <w:pPr>
        <w:pStyle w:val="8"/>
        <w:numPr>
          <w:ilvl w:val="0"/>
          <w:numId w:val="3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w w:val="90"/>
          <w:sz w:val="24"/>
        </w:rPr>
        <w:t>Give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group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read/execute</w:t>
      </w:r>
      <w:r>
        <w:rPr>
          <w:spacing w:val="8"/>
          <w:sz w:val="24"/>
        </w:rPr>
        <w:t xml:space="preserve"> </w:t>
      </w:r>
      <w:r>
        <w:rPr>
          <w:spacing w:val="-2"/>
          <w:w w:val="90"/>
          <w:sz w:val="24"/>
        </w:rPr>
        <w:t>permission.</w:t>
      </w:r>
    </w:p>
    <w:p w14:paraId="24A48B36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883150" cy="1530350"/>
            <wp:effectExtent l="0" t="0" r="6350" b="6350"/>
            <wp:docPr id="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AA78">
      <w:pPr>
        <w:pStyle w:val="8"/>
        <w:numPr>
          <w:ilvl w:val="0"/>
          <w:numId w:val="3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Remove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permission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group.</w:t>
      </w:r>
    </w:p>
    <w:p w14:paraId="02895141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845050" cy="1358900"/>
            <wp:effectExtent l="0" t="0" r="6350" b="0"/>
            <wp:docPr id="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5DE3">
      <w:pPr>
        <w:pStyle w:val="8"/>
        <w:numPr>
          <w:ilvl w:val="0"/>
          <w:numId w:val="3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permissions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others.</w:t>
      </w:r>
    </w:p>
    <w:p w14:paraId="68228EC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143500" cy="1409700"/>
            <wp:effectExtent l="0" t="0" r="0" b="0"/>
            <wp:docPr id="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6847">
      <w:pPr>
        <w:pStyle w:val="8"/>
        <w:numPr>
          <w:ilvl w:val="0"/>
          <w:numId w:val="3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rFonts w:ascii="Consolas"/>
          <w:sz w:val="22"/>
        </w:rPr>
      </w:pPr>
      <w:r>
        <w:rPr>
          <w:rFonts w:ascii="Consolas"/>
          <w:sz w:val="22"/>
        </w:rPr>
        <w:t>Verify</w:t>
      </w:r>
      <w:r>
        <w:rPr>
          <w:rFonts w:ascii="Consolas"/>
          <w:spacing w:val="-6"/>
          <w:sz w:val="22"/>
        </w:rPr>
        <w:t xml:space="preserve"> </w:t>
      </w:r>
      <w:r>
        <w:rPr>
          <w:rFonts w:ascii="Consolas"/>
          <w:sz w:val="22"/>
        </w:rPr>
        <w:t>the</w:t>
      </w:r>
      <w:r>
        <w:rPr>
          <w:rFonts w:ascii="Consolas"/>
          <w:spacing w:val="-6"/>
          <w:sz w:val="22"/>
        </w:rPr>
        <w:t xml:space="preserve"> </w:t>
      </w:r>
      <w:r>
        <w:rPr>
          <w:rFonts w:ascii="Consolas"/>
          <w:sz w:val="22"/>
        </w:rPr>
        <w:t>final</w:t>
      </w:r>
      <w:r>
        <w:rPr>
          <w:rFonts w:ascii="Consolas"/>
          <w:spacing w:val="-5"/>
          <w:sz w:val="22"/>
        </w:rPr>
        <w:t xml:space="preserve"> </w:t>
      </w:r>
      <w:r>
        <w:rPr>
          <w:rFonts w:ascii="Consolas"/>
          <w:spacing w:val="-2"/>
          <w:sz w:val="22"/>
        </w:rPr>
        <w:t>permissions.</w:t>
      </w:r>
    </w:p>
    <w:p w14:paraId="63B2B52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rFonts w:ascii="Consolas"/>
          <w:sz w:val="22"/>
        </w:rPr>
      </w:pPr>
      <w:r>
        <w:drawing>
          <wp:inline distT="0" distB="0" distL="114300" distR="114300">
            <wp:extent cx="4902200" cy="361950"/>
            <wp:effectExtent l="0" t="0" r="0" b="6350"/>
            <wp:docPr id="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00E0">
      <w:pPr>
        <w:pStyle w:val="6"/>
        <w:spacing w:before="385"/>
        <w:ind w:left="0" w:firstLine="0"/>
        <w:rPr>
          <w:rFonts w:ascii="Consolas"/>
          <w:sz w:val="40"/>
        </w:rPr>
      </w:pPr>
    </w:p>
    <w:p w14:paraId="6D87F98B">
      <w:pPr>
        <w:pStyle w:val="2"/>
        <w:spacing w:before="1"/>
      </w:pPr>
      <w:r>
        <w:rPr>
          <w:color w:val="0E4660"/>
          <w:w w:val="85"/>
        </w:rPr>
        <w:t>Part</w:t>
      </w:r>
      <w:r>
        <w:rPr>
          <w:color w:val="0E4660"/>
          <w:spacing w:val="1"/>
        </w:rPr>
        <w:t xml:space="preserve"> </w:t>
      </w:r>
      <w:r>
        <w:rPr>
          <w:color w:val="0E4660"/>
          <w:w w:val="85"/>
        </w:rPr>
        <w:t>3:</w:t>
      </w:r>
      <w:r>
        <w:rPr>
          <w:color w:val="0E4660"/>
          <w:spacing w:val="1"/>
        </w:rPr>
        <w:t xml:space="preserve"> </w:t>
      </w:r>
      <w:r>
        <w:rPr>
          <w:color w:val="0E4660"/>
          <w:w w:val="85"/>
        </w:rPr>
        <w:t>Linux</w:t>
      </w:r>
      <w:r>
        <w:rPr>
          <w:color w:val="0E4660"/>
          <w:spacing w:val="5"/>
        </w:rPr>
        <w:t xml:space="preserve"> </w:t>
      </w:r>
      <w:r>
        <w:rPr>
          <w:color w:val="0E4660"/>
          <w:spacing w:val="-2"/>
          <w:w w:val="85"/>
        </w:rPr>
        <w:t>Processes</w:t>
      </w:r>
    </w:p>
    <w:p w14:paraId="42E8EDEB">
      <w:pPr>
        <w:pStyle w:val="6"/>
        <w:spacing w:before="97"/>
        <w:ind w:left="0" w:firstLine="0"/>
        <w:rPr>
          <w:sz w:val="40"/>
        </w:rPr>
      </w:pPr>
    </w:p>
    <w:p w14:paraId="62CBB13D">
      <w:pPr>
        <w:pStyle w:val="3"/>
      </w:pPr>
      <w:r>
        <w:t>Task</w:t>
      </w:r>
      <w:r>
        <w:rPr>
          <w:spacing w:val="-18"/>
        </w:rPr>
        <w:t xml:space="preserve"> </w:t>
      </w:r>
      <w:r>
        <w:t>4</w:t>
      </w:r>
      <w:r>
        <w:rPr>
          <w:spacing w:val="-18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rPr>
          <w:spacing w:val="-2"/>
        </w:rPr>
        <w:t>Management</w:t>
      </w:r>
    </w:p>
    <w:p w14:paraId="11E6A555">
      <w:pPr>
        <w:pStyle w:val="8"/>
        <w:numPr>
          <w:ilvl w:val="0"/>
          <w:numId w:val="4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currently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running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processes.</w:t>
      </w:r>
    </w:p>
    <w:p w14:paraId="54243BF9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3600" cy="2597785"/>
            <wp:effectExtent l="0" t="0" r="0" b="5715"/>
            <wp:docPr id="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4B3D">
      <w:pPr>
        <w:pStyle w:val="8"/>
        <w:numPr>
          <w:ilvl w:val="0"/>
          <w:numId w:val="4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Find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process</w:t>
      </w:r>
      <w:r>
        <w:rPr>
          <w:spacing w:val="-23"/>
          <w:sz w:val="24"/>
        </w:rPr>
        <w:t xml:space="preserve"> </w:t>
      </w:r>
      <w:r>
        <w:rPr>
          <w:sz w:val="24"/>
        </w:rPr>
        <w:t>ID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sshd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7FC06CE0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9790" cy="375920"/>
            <wp:effectExtent l="0" t="0" r="3810" b="5080"/>
            <wp:docPr id="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9CFA">
      <w:pPr>
        <w:pStyle w:val="8"/>
        <w:numPr>
          <w:ilvl w:val="0"/>
          <w:numId w:val="4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related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bash.</w:t>
      </w:r>
    </w:p>
    <w:p w14:paraId="183F830A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3568700" cy="476250"/>
            <wp:effectExtent l="0" t="0" r="0" b="6350"/>
            <wp:docPr id="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0FF1">
      <w:pPr>
        <w:pStyle w:val="8"/>
        <w:numPr>
          <w:ilvl w:val="0"/>
          <w:numId w:val="4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command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continuously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runs.</w:t>
      </w:r>
    </w:p>
    <w:p w14:paraId="079B93F9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521200" cy="330200"/>
            <wp:effectExtent l="0" t="0" r="0" b="0"/>
            <wp:docPr id="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8738">
      <w:pPr>
        <w:pStyle w:val="8"/>
        <w:numPr>
          <w:ilvl w:val="0"/>
          <w:numId w:val="4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Find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PID.</w:t>
      </w:r>
    </w:p>
    <w:p w14:paraId="200CA26D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835650" cy="304800"/>
            <wp:effectExtent l="0" t="0" r="6350" b="0"/>
            <wp:docPr id="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FCE3">
      <w:pPr>
        <w:pStyle w:val="8"/>
        <w:numPr>
          <w:ilvl w:val="0"/>
          <w:numId w:val="4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Stop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process.</w:t>
      </w:r>
    </w:p>
    <w:p w14:paraId="3F4E183A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464050" cy="304800"/>
            <wp:effectExtent l="0" t="0" r="6350" b="0"/>
            <wp:docPr id="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A165">
      <w:pPr>
        <w:pStyle w:val="8"/>
        <w:numPr>
          <w:ilvl w:val="0"/>
          <w:numId w:val="4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CPU-consuming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19C32473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3600" cy="4479290"/>
            <wp:effectExtent l="0" t="0" r="0" b="3810"/>
            <wp:docPr id="9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BA26">
      <w:pPr>
        <w:pStyle w:val="8"/>
        <w:numPr>
          <w:ilvl w:val="0"/>
          <w:numId w:val="4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memory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usage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running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processes.</w:t>
      </w:r>
    </w:p>
    <w:p w14:paraId="327DB7B9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7885" cy="577215"/>
            <wp:effectExtent l="0" t="0" r="5715" b="6985"/>
            <wp:docPr id="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87D8">
      <w:pPr>
        <w:pStyle w:val="6"/>
        <w:spacing w:before="403"/>
        <w:ind w:left="0" w:firstLine="0"/>
        <w:rPr>
          <w:sz w:val="40"/>
        </w:rPr>
      </w:pPr>
    </w:p>
    <w:p w14:paraId="78CFA66B">
      <w:pPr>
        <w:pStyle w:val="2"/>
      </w:pPr>
      <w:r>
        <w:rPr>
          <w:color w:val="0E4660"/>
          <w:w w:val="90"/>
        </w:rPr>
        <w:t>Part</w:t>
      </w:r>
      <w:r>
        <w:rPr>
          <w:color w:val="0E4660"/>
          <w:spacing w:val="-27"/>
          <w:w w:val="90"/>
        </w:rPr>
        <w:t xml:space="preserve"> </w:t>
      </w:r>
      <w:r>
        <w:rPr>
          <w:color w:val="0E4660"/>
          <w:w w:val="90"/>
        </w:rPr>
        <w:t>4:</w:t>
      </w:r>
      <w:r>
        <w:rPr>
          <w:color w:val="0E4660"/>
          <w:spacing w:val="-26"/>
          <w:w w:val="90"/>
        </w:rPr>
        <w:t xml:space="preserve"> </w:t>
      </w:r>
      <w:r>
        <w:rPr>
          <w:color w:val="0E4660"/>
          <w:w w:val="90"/>
        </w:rPr>
        <w:t>Linux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w w:val="90"/>
        </w:rPr>
        <w:t>Disk</w:t>
      </w:r>
      <w:r>
        <w:rPr>
          <w:color w:val="0E4660"/>
          <w:spacing w:val="-26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25"/>
          <w:w w:val="90"/>
        </w:rPr>
        <w:t xml:space="preserve"> </w:t>
      </w:r>
      <w:r>
        <w:rPr>
          <w:color w:val="0E4660"/>
          <w:spacing w:val="-2"/>
          <w:w w:val="90"/>
        </w:rPr>
        <w:t>Memory</w:t>
      </w:r>
    </w:p>
    <w:p w14:paraId="2681F5B1">
      <w:pPr>
        <w:pStyle w:val="6"/>
        <w:ind w:left="0" w:firstLine="0"/>
        <w:rPr>
          <w:sz w:val="40"/>
        </w:rPr>
      </w:pPr>
    </w:p>
    <w:p w14:paraId="343FF367">
      <w:pPr>
        <w:pStyle w:val="3"/>
      </w:pPr>
      <w:r>
        <w:t>Task</w:t>
      </w:r>
      <w:r>
        <w:rPr>
          <w:spacing w:val="-23"/>
        </w:rPr>
        <w:t xml:space="preserve"> </w:t>
      </w:r>
      <w:r>
        <w:t>5</w:t>
      </w:r>
      <w:r>
        <w:rPr>
          <w:spacing w:val="-22"/>
        </w:rPr>
        <w:t xml:space="preserve"> </w:t>
      </w:r>
      <w:r>
        <w:t>–</w:t>
      </w:r>
      <w:r>
        <w:rPr>
          <w:spacing w:val="-22"/>
        </w:rPr>
        <w:t xml:space="preserve"> </w:t>
      </w:r>
      <w:r>
        <w:t>System</w:t>
      </w:r>
      <w:r>
        <w:rPr>
          <w:spacing w:val="-21"/>
        </w:rPr>
        <w:t xml:space="preserve"> </w:t>
      </w:r>
      <w:r>
        <w:t>Resource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</w:p>
    <w:p w14:paraId="4EB93609">
      <w:pPr>
        <w:pStyle w:val="6"/>
        <w:ind w:left="360" w:firstLine="0"/>
      </w:pPr>
      <w:r>
        <w:rPr>
          <w:spacing w:val="-6"/>
        </w:rPr>
        <w:t>Find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following</w:t>
      </w:r>
      <w:r>
        <w:rPr>
          <w:spacing w:val="-22"/>
        </w:rPr>
        <w:t xml:space="preserve"> </w:t>
      </w:r>
      <w:r>
        <w:rPr>
          <w:spacing w:val="-6"/>
        </w:rPr>
        <w:t>information</w:t>
      </w:r>
      <w:r>
        <w:rPr>
          <w:spacing w:val="-25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your</w:t>
      </w:r>
      <w:r>
        <w:rPr>
          <w:spacing w:val="-22"/>
        </w:rPr>
        <w:t xml:space="preserve"> </w:t>
      </w:r>
      <w:r>
        <w:rPr>
          <w:spacing w:val="-6"/>
        </w:rPr>
        <w:t>Linux</w:t>
      </w:r>
      <w:r>
        <w:rPr>
          <w:spacing w:val="-23"/>
        </w:rPr>
        <w:t xml:space="preserve"> </w:t>
      </w:r>
      <w:r>
        <w:rPr>
          <w:spacing w:val="-6"/>
        </w:rPr>
        <w:t>server:</w:t>
      </w:r>
    </w:p>
    <w:p w14:paraId="2CC0F5FD">
      <w:pPr>
        <w:pStyle w:val="6"/>
        <w:spacing w:after="0"/>
        <w:sectPr>
          <w:pgSz w:w="12240" w:h="15840"/>
          <w:pgMar w:top="1340" w:right="1800" w:bottom="1900" w:left="1080" w:header="228" w:footer="1715" w:gutter="0"/>
          <w:cols w:space="720" w:num="1"/>
        </w:sectPr>
      </w:pPr>
    </w:p>
    <w:p w14:paraId="517DA346">
      <w:pPr>
        <w:pStyle w:val="8"/>
        <w:numPr>
          <w:ilvl w:val="0"/>
          <w:numId w:val="5"/>
        </w:numPr>
        <w:tabs>
          <w:tab w:val="left" w:pos="1079"/>
        </w:tabs>
        <w:spacing w:before="9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4173855</wp:posOffset>
                </wp:positionV>
                <wp:extent cx="5953125" cy="2921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5282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6584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67" y="5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6584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7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67" y="2203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328.65pt;height:2.3pt;width:468.75pt;mso-position-horizontal-relative:page;mso-position-vertical-relative:page;z-index:251661312;mso-width-relative:page;mso-height-relative:page;" coordsize="5953125,29209" o:gfxdata="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">
                <o:lock v:ext="edit" aspectratio="f"/>
                <v:shape id="Graphic 28" o:spid="_x0000_s1026" o:spt="100" style="position:absolute;left:4762;top:4762;height:19685;width:5943600;" filled="f" stroked="t" coordsize="5943600,19685" o:gfxdata="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GbTrrgAAADbAAAA&#10;DwAAAAAAAAABACAAAAAiAAAAZHJzL2Rvd25yZXYueG1sUEsBAhQAFAAAAAgAh07iQDMvBZ47AAAA&#10;OQAAABAAAAAAAAAAAQAgAAAABwEAAGRycy9zaGFwZXhtbC54bWxQSwUGAAAAAAYABgBbAQAAsQMA&#10;AAAA&#10;" path="m0,19685l5943600,19685,5943600,0,0,0,0,19685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067;top:5282;height:3175;width:5941695;" fillcolor="#9F9F9F" filled="t" stroked="f" coordsize="5941695,3175" o:gfxdata="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ORHe8AAAA&#10;2wAAAA8AAAAAAAAAAQAgAAAAIgAAAGRycy9kb3ducmV2LnhtbFBLAQIUABQAAAAIAIdO4kAzLwWe&#10;OwAAADkAAAAQAAAAAAAAAAEAIAAAAAsBAABkcnMvc2hhcGV4bWwueG1sUEsFBgAAAAAGAAYAWwEA&#10;ALUDAAAAAA==&#10;" path="m5941428,0l3048,0,0,0,0,3035,3048,3035,5941428,3035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946584;top:5270;height:3175;width:3175;" fillcolor="#E2E2E2" filled="t" stroked="f" coordsize="3175,3175" o:gfxdata="UEsDBAoAAAAAAIdO4kAAAAAAAAAAAAAAAAAEAAAAZHJzL1BLAwQUAAAACACHTuJA6N9WKL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u8P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N9WKL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067;top:5282;height:17145;width:5944870;" fillcolor="#9F9F9F" filled="t" stroked="f" coordsize="5944870,17145" o:gfxdata="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bbc74A&#10;AADbAAAADwAAAAAAAAABACAAAAAiAAAAZHJzL2Rvd25yZXYueG1sUEsBAhQAFAAAAAgAh07iQDMv&#10;BZ47AAAAOQAAABAAAAAAAAAAAQAgAAAADQEAAGRycy9zaGFwZXhtbC54bWxQSwUGAAAAAAYABgBb&#10;AQAAtwMAAAAA&#10;" path="m3048,3048l0,3048,0,16751,3048,16751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946584;top:8318;height:13970;width:3175;" fillcolor="#E2E2E2" filled="t" stroked="f" coordsize="3175,13970" o:gfxdata="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K1zK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067;top:22034;height:3175;width:3175;" fillcolor="#9F9F9F" filled="t" stroked="f" coordsize="3175,3175" o:gfxdata="UEsDBAoAAAAAAIdO4kAAAAAAAAAAAAAAAAAEAAAAZHJzL1BLAwQUAAAACACHTuJApptT4r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abU+K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067;top:22034;height:3175;width:5944870;" fillcolor="#E2E2E2" filled="t" stroked="f" coordsize="5944870,3175" o:gfxdata="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F33r4A&#10;AADb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w w:val="90"/>
          <w:sz w:val="24"/>
        </w:rPr>
        <w:t>Total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7C092B50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90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1695" cy="638810"/>
            <wp:effectExtent l="0" t="0" r="1905" b="8890"/>
            <wp:docPr id="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0129">
      <w:pPr>
        <w:pStyle w:val="8"/>
        <w:numPr>
          <w:ilvl w:val="0"/>
          <w:numId w:val="5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7"/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49577A9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1695" cy="1928495"/>
            <wp:effectExtent l="0" t="0" r="1905" b="1905"/>
            <wp:docPr id="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A314">
      <w:pPr>
        <w:pStyle w:val="8"/>
        <w:numPr>
          <w:ilvl w:val="0"/>
          <w:numId w:val="5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CPU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40BC45F2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05500" cy="2444750"/>
            <wp:effectExtent l="0" t="0" r="0" b="6350"/>
            <wp:docPr id="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CF0D">
      <w:pPr>
        <w:pStyle w:val="8"/>
        <w:numPr>
          <w:ilvl w:val="0"/>
          <w:numId w:val="5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Disk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3CD86DC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8520" cy="2418080"/>
            <wp:effectExtent l="0" t="0" r="5080" b="7620"/>
            <wp:docPr id="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3AF5">
      <w:pPr>
        <w:pStyle w:val="8"/>
        <w:numPr>
          <w:ilvl w:val="0"/>
          <w:numId w:val="5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Free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disk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space</w:t>
      </w:r>
    </w:p>
    <w:p w14:paraId="260E3008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8520" cy="2418080"/>
            <wp:effectExtent l="0" t="0" r="5080" b="7620"/>
            <wp:docPr id="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4CAD">
      <w:pPr>
        <w:pStyle w:val="8"/>
        <w:numPr>
          <w:ilvl w:val="0"/>
          <w:numId w:val="5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Filesystem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42672B6E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42330" cy="1858645"/>
            <wp:effectExtent l="0" t="0" r="1270" b="8255"/>
            <wp:docPr id="1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288E">
      <w:pPr>
        <w:pStyle w:val="8"/>
        <w:numPr>
          <w:ilvl w:val="0"/>
          <w:numId w:val="5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Mounted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filesystems</w:t>
      </w:r>
    </w:p>
    <w:p w14:paraId="5A432E1D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2170" cy="2807335"/>
            <wp:effectExtent l="0" t="0" r="11430" b="12065"/>
            <wp:docPr id="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1F23C">
      <w:pPr>
        <w:pStyle w:val="8"/>
        <w:numPr>
          <w:ilvl w:val="0"/>
          <w:numId w:val="5"/>
        </w:numPr>
        <w:tabs>
          <w:tab w:val="left" w:pos="1079"/>
        </w:tabs>
        <w:spacing w:before="217" w:after="0" w:line="240" w:lineRule="auto"/>
        <w:ind w:left="1079" w:right="0" w:hanging="359"/>
        <w:jc w:val="left"/>
        <w:rPr>
          <w:sz w:val="24"/>
        </w:rPr>
      </w:pPr>
      <w:r>
        <w:rPr>
          <w:spacing w:val="-8"/>
          <w:sz w:val="24"/>
        </w:rPr>
        <w:t>Kernel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49FB002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7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3873500" cy="501650"/>
            <wp:effectExtent l="0" t="0" r="0" b="6350"/>
            <wp:docPr id="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80F8">
      <w:pPr>
        <w:pStyle w:val="8"/>
        <w:numPr>
          <w:ilvl w:val="0"/>
          <w:numId w:val="5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7"/>
          <w:sz w:val="24"/>
        </w:rPr>
        <w:t>Linux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distribution/version</w:t>
      </w:r>
    </w:p>
    <w:p w14:paraId="2BB1BB5E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349750" cy="1581150"/>
            <wp:effectExtent l="0" t="0" r="6350" b="6350"/>
            <wp:docPr id="1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DF7A">
      <w:pPr>
        <w:pStyle w:val="8"/>
        <w:numPr>
          <w:ilvl w:val="0"/>
          <w:numId w:val="5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uptime</w:t>
      </w:r>
    </w:p>
    <w:p w14:paraId="4EA63C89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124450" cy="463550"/>
            <wp:effectExtent l="0" t="0" r="6350" b="6350"/>
            <wp:docPr id="10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DD08">
      <w:pPr>
        <w:pStyle w:val="6"/>
        <w:spacing w:before="400"/>
        <w:ind w:left="0" w:firstLine="0"/>
        <w:rPr>
          <w:sz w:val="40"/>
        </w:rPr>
      </w:pPr>
    </w:p>
    <w:p w14:paraId="3F3F09F0">
      <w:pPr>
        <w:pStyle w:val="2"/>
      </w:pPr>
      <w:r>
        <w:rPr>
          <w:color w:val="0E4660"/>
          <w:w w:val="90"/>
        </w:rPr>
        <w:t>Part</w:t>
      </w:r>
      <w:r>
        <w:rPr>
          <w:color w:val="0E4660"/>
          <w:spacing w:val="-32"/>
          <w:w w:val="90"/>
        </w:rPr>
        <w:t xml:space="preserve"> </w:t>
      </w:r>
      <w:r>
        <w:rPr>
          <w:color w:val="0E4660"/>
          <w:w w:val="90"/>
        </w:rPr>
        <w:t>5:</w:t>
      </w:r>
      <w:r>
        <w:rPr>
          <w:color w:val="0E4660"/>
          <w:spacing w:val="-31"/>
          <w:w w:val="90"/>
        </w:rPr>
        <w:t xml:space="preserve"> </w:t>
      </w:r>
      <w:r>
        <w:rPr>
          <w:color w:val="0E4660"/>
          <w:w w:val="90"/>
        </w:rPr>
        <w:t>Linux</w:t>
      </w:r>
      <w:r>
        <w:rPr>
          <w:color w:val="0E4660"/>
          <w:spacing w:val="-32"/>
          <w:w w:val="90"/>
        </w:rPr>
        <w:t xml:space="preserve"> </w:t>
      </w:r>
      <w:r>
        <w:rPr>
          <w:color w:val="0E4660"/>
          <w:w w:val="90"/>
        </w:rPr>
        <w:t>User</w:t>
      </w:r>
      <w:r>
        <w:rPr>
          <w:color w:val="0E4660"/>
          <w:spacing w:val="-31"/>
          <w:w w:val="90"/>
        </w:rPr>
        <w:t xml:space="preserve"> </w:t>
      </w:r>
      <w:r>
        <w:rPr>
          <w:color w:val="0E4660"/>
          <w:spacing w:val="-2"/>
          <w:w w:val="90"/>
        </w:rPr>
        <w:t>Management</w:t>
      </w:r>
    </w:p>
    <w:p w14:paraId="50FB1754">
      <w:pPr>
        <w:pStyle w:val="6"/>
        <w:spacing w:before="129"/>
        <w:ind w:left="0" w:firstLine="0"/>
        <w:rPr>
          <w:sz w:val="40"/>
        </w:rPr>
      </w:pPr>
    </w:p>
    <w:p w14:paraId="458E20BE">
      <w:pPr>
        <w:pStyle w:val="3"/>
      </w:pPr>
      <w:r>
        <w:t>Task</w:t>
      </w:r>
      <w:r>
        <w:rPr>
          <w:spacing w:val="-21"/>
        </w:rPr>
        <w:t xml:space="preserve"> </w:t>
      </w:r>
      <w:r>
        <w:t>6</w:t>
      </w:r>
      <w:r>
        <w:rPr>
          <w:spacing w:val="-21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Users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rPr>
          <w:spacing w:val="-2"/>
        </w:rPr>
        <w:t>Groups</w:t>
      </w:r>
    </w:p>
    <w:p w14:paraId="61F21AD4">
      <w:pPr>
        <w:pStyle w:val="6"/>
        <w:spacing w:before="216"/>
        <w:ind w:left="360" w:firstLine="0"/>
      </w:pPr>
      <w:r>
        <w:rPr>
          <w:spacing w:val="-8"/>
        </w:rPr>
        <w:t>Perform</w:t>
      </w:r>
      <w:r>
        <w:rPr>
          <w:spacing w:val="-18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following:</w:t>
      </w:r>
    </w:p>
    <w:p w14:paraId="418FEB88">
      <w:pPr>
        <w:pStyle w:val="8"/>
        <w:numPr>
          <w:ilvl w:val="0"/>
          <w:numId w:val="6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username.</w:t>
      </w:r>
    </w:p>
    <w:p w14:paraId="1810BBA5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3371850" cy="501650"/>
            <wp:effectExtent l="0" t="0" r="6350" b="6350"/>
            <wp:docPr id="1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8EB2">
      <w:pPr>
        <w:pStyle w:val="8"/>
        <w:numPr>
          <w:ilvl w:val="0"/>
          <w:numId w:val="6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current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user's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UID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GID.</w:t>
      </w:r>
    </w:p>
    <w:p w14:paraId="4A40976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3206750" cy="838200"/>
            <wp:effectExtent l="0" t="0" r="6350" b="0"/>
            <wp:docPr id="10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41A8">
      <w:pPr>
        <w:pStyle w:val="8"/>
        <w:numPr>
          <w:ilvl w:val="0"/>
          <w:numId w:val="6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groups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4F9FCF31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454650" cy="311150"/>
            <wp:effectExtent l="0" t="0" r="6350" b="6350"/>
            <wp:docPr id="10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8E37">
      <w:pPr>
        <w:pStyle w:val="8"/>
        <w:numPr>
          <w:ilvl w:val="0"/>
          <w:numId w:val="6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devopsuser.</w:t>
      </w:r>
    </w:p>
    <w:p w14:paraId="3BD7E21E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559300" cy="158750"/>
            <wp:effectExtent l="0" t="0" r="0" b="6350"/>
            <wp:docPr id="10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F77F">
      <w:pPr>
        <w:pStyle w:val="8"/>
        <w:numPr>
          <w:ilvl w:val="0"/>
          <w:numId w:val="6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group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called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devopsteam.</w:t>
      </w:r>
    </w:p>
    <w:p w14:paraId="65E5352F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387850" cy="215900"/>
            <wp:effectExtent l="0" t="0" r="6350" b="0"/>
            <wp:docPr id="10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4025">
      <w:pPr>
        <w:pStyle w:val="8"/>
        <w:numPr>
          <w:ilvl w:val="0"/>
          <w:numId w:val="6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devopsuser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devopsteam.</w:t>
      </w:r>
    </w:p>
    <w:p w14:paraId="56A4F54B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4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168900" cy="139700"/>
            <wp:effectExtent l="0" t="0" r="0" b="0"/>
            <wp:docPr id="10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60DA">
      <w:pPr>
        <w:pStyle w:val="8"/>
        <w:numPr>
          <w:ilvl w:val="0"/>
          <w:numId w:val="6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user's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groups.</w:t>
      </w:r>
    </w:p>
    <w:p w14:paraId="12602B9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267200" cy="476250"/>
            <wp:effectExtent l="0" t="0" r="0" b="6350"/>
            <wp:docPr id="10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ADD8">
      <w:pPr>
        <w:pStyle w:val="8"/>
        <w:numPr>
          <w:ilvl w:val="0"/>
          <w:numId w:val="6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devopsuser.</w:t>
      </w:r>
    </w:p>
    <w:p w14:paraId="4993B3EA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7250" cy="3169920"/>
            <wp:effectExtent l="0" t="0" r="6350" b="5080"/>
            <wp:docPr id="1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5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3DFE">
      <w:pPr>
        <w:pStyle w:val="8"/>
        <w:numPr>
          <w:ilvl w:val="0"/>
          <w:numId w:val="6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w w:val="90"/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user.</w:t>
      </w:r>
    </w:p>
    <w:p w14:paraId="30B52771">
      <w:pPr>
        <w:pStyle w:val="8"/>
        <w:spacing w:after="0" w:line="240" w:lineRule="auto"/>
        <w:jc w:val="left"/>
        <w:rPr>
          <w:sz w:val="24"/>
        </w:rPr>
      </w:pPr>
    </w:p>
    <w:p w14:paraId="22D5DA85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40" w:right="1800" w:bottom="1900" w:left="1080" w:header="228" w:footer="1715" w:gutter="0"/>
          <w:cols w:space="720" w:num="1"/>
        </w:sectPr>
      </w:pPr>
      <w:r>
        <w:drawing>
          <wp:inline distT="0" distB="0" distL="114300" distR="114300">
            <wp:extent cx="3778250" cy="349250"/>
            <wp:effectExtent l="0" t="0" r="6350" b="6350"/>
            <wp:docPr id="11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19AF">
      <w:pPr>
        <w:pStyle w:val="6"/>
        <w:spacing w:before="276"/>
        <w:ind w:left="0" w:firstLine="0"/>
        <w:rPr>
          <w:sz w:val="40"/>
        </w:rPr>
      </w:pPr>
      <w:r>
        <w:rPr>
          <w:sz w:val="4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1043305</wp:posOffset>
                </wp:positionV>
                <wp:extent cx="5953125" cy="2921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67" y="514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6584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67" y="514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6584" y="8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67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7" y="21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82.15pt;height:2.3pt;width:468.75pt;mso-position-horizontal-relative:page;mso-position-vertical-relative:page;z-index:251661312;mso-width-relative:page;mso-height-relative:page;" coordsize="5953125,29209" o:gfxdata="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/P9tb9sAAAAMAQAADwAAAAAAAAAB&#10;ACAAAAAiAAAAZHJzL2Rvd25yZXYueG1sUEsBAhQAFAAAAAgAh07iQGbA1yqABAAABRsAAA4AAAAA&#10;AAAAAQAgAAAAKgEAAGRycy9lMm9Eb2MueG1sUEsFBgAAAAAGAAYAWQEAABwIAAAAAA==&#10;">
                <o:lock v:ext="edit" aspectratio="f"/>
                <v:shape id="Graphic 36" o:spid="_x0000_s1026" o:spt="100" style="position:absolute;left:4762;top:4762;height:19685;width:5943600;" filled="f" stroked="t" coordsize="5943600,19685" o:gfxdata="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x0mr4A&#10;AADbAAAADwAAAAAAAAABACAAAAAiAAAAZHJzL2Rvd25yZXYueG1sUEsBAhQAFAAAAAgAh07iQDMv&#10;BZ47AAAAOQAAABAAAAAAAAAAAQAgAAAADQEAAGRycy9zaGFwZXhtbC54bWxQSwUGAAAAAAYABgBb&#10;AQAAtwMAAAAA&#10;" path="m0,19684l5943600,19684,5943600,0,0,0,0,1968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5067;top:5143;height:3175;width:5941695;" fillcolor="#9F9F9F" filled="t" stroked="f" coordsize="5941695,3175" o:gfxdata="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BONDvQAA&#10;ANsAAAAPAAAAAAAAAAEAIAAAACIAAABkcnMvZG93bnJldi54bWxQSwECFAAUAAAACACHTuJAMy8F&#10;njsAAAA5AAAAEAAAAAAAAAABACAAAAAMAQAAZHJzL3NoYXBleG1sLnhtbFBLBQYAAAAABgAGAFsB&#10;AAC2AwAAAAA=&#10;" path="m5941428,0l3048,0,0,0,0,3048,3048,3048,5941428,3048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946584;top:5143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5067;top:5143;height:17145;width:5944870;" fillcolor="#9F9F9F" filled="t" stroked="f" coordsize="5944870,17145" o:gfxdata="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DXdb4A&#10;AADbAAAADwAAAAAAAAABACAAAAAiAAAAZHJzL2Rvd25yZXYueG1sUEsBAhQAFAAAAAgAh07iQDMv&#10;BZ47AAAAOQAAABAAAAAAAAAAAQAgAAAADQEAAGRycy9zaGFwZXhtbC54bWxQSwUGAAAAAAYABgBb&#10;AQAAtwMAAAAA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946584;top:8191;height:13970;width:3175;" fillcolor="#E2E2E2" filled="t" stroked="f" coordsize="3175,13970" o:gfxdata="UEsDBAoAAAAAAIdO4kAAAAAAAAAAAAAAAAAEAAAAZHJzL1BLAwQUAAAACACHTuJAbZKfo7YAAADb&#10;AAAADwAAAGRycy9kb3ducmV2LnhtbEVPyQrCMBC9C/5DGMGbpoqI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2Sn6O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5067;top:21907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5067;top:21907;height:3175;width:5944870;" fillcolor="#E2E2E2" filled="t" stroked="f" coordsize="5944870,3175" o:gfxdata="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jlMvQAA&#10;ANs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DB54138">
      <w:pPr>
        <w:pStyle w:val="2"/>
        <w:spacing w:before="1"/>
      </w:pPr>
      <w:r>
        <w:rPr>
          <w:color w:val="0E4660"/>
          <w:w w:val="85"/>
        </w:rPr>
        <w:t>Part</w:t>
      </w:r>
      <w:r>
        <w:rPr>
          <w:color w:val="0E4660"/>
          <w:spacing w:val="28"/>
        </w:rPr>
        <w:t xml:space="preserve"> </w:t>
      </w:r>
      <w:r>
        <w:rPr>
          <w:color w:val="0E4660"/>
          <w:w w:val="85"/>
        </w:rPr>
        <w:t>6:</w:t>
      </w:r>
      <w:r>
        <w:rPr>
          <w:color w:val="0E4660"/>
          <w:spacing w:val="28"/>
        </w:rPr>
        <w:t xml:space="preserve"> </w:t>
      </w:r>
      <w:r>
        <w:rPr>
          <w:color w:val="0E4660"/>
          <w:w w:val="85"/>
        </w:rPr>
        <w:t>Networking</w:t>
      </w:r>
      <w:r>
        <w:rPr>
          <w:color w:val="0E4660"/>
          <w:spacing w:val="26"/>
        </w:rPr>
        <w:t xml:space="preserve"> </w:t>
      </w:r>
      <w:r>
        <w:rPr>
          <w:color w:val="0E4660"/>
          <w:spacing w:val="-2"/>
          <w:w w:val="85"/>
        </w:rPr>
        <w:t>Commands</w:t>
      </w:r>
    </w:p>
    <w:p w14:paraId="6CB38704">
      <w:pPr>
        <w:pStyle w:val="6"/>
        <w:spacing w:before="214"/>
        <w:ind w:left="0" w:firstLine="0"/>
        <w:rPr>
          <w:sz w:val="40"/>
        </w:rPr>
      </w:pPr>
    </w:p>
    <w:p w14:paraId="0D8BF29C">
      <w:pPr>
        <w:pStyle w:val="3"/>
        <w:spacing w:before="1"/>
      </w:pPr>
      <w:r>
        <w:t>Task</w:t>
      </w:r>
      <w:r>
        <w:rPr>
          <w:spacing w:val="-22"/>
        </w:rPr>
        <w:t xml:space="preserve"> </w:t>
      </w:r>
      <w:r>
        <w:t>7</w:t>
      </w:r>
      <w:r>
        <w:rPr>
          <w:spacing w:val="-21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IP</w:t>
      </w:r>
      <w:r>
        <w:rPr>
          <w:spacing w:val="-19"/>
        </w:rPr>
        <w:t xml:space="preserve"> </w:t>
      </w:r>
      <w:r>
        <w:t>Address</w:t>
      </w:r>
      <w:r>
        <w:rPr>
          <w:spacing w:val="-19"/>
        </w:rPr>
        <w:t xml:space="preserve"> </w:t>
      </w:r>
      <w:r>
        <w:rPr>
          <w:spacing w:val="-2"/>
        </w:rPr>
        <w:t>Information</w:t>
      </w:r>
    </w:p>
    <w:p w14:paraId="1867ED96">
      <w:pPr>
        <w:pStyle w:val="6"/>
        <w:ind w:left="360" w:firstLine="0"/>
      </w:pPr>
      <w:r>
        <w:rPr>
          <w:spacing w:val="-6"/>
        </w:rPr>
        <w:t>Find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following</w:t>
      </w:r>
      <w:r>
        <w:rPr>
          <w:spacing w:val="-20"/>
        </w:rPr>
        <w:t xml:space="preserve"> </w:t>
      </w:r>
      <w:r>
        <w:rPr>
          <w:spacing w:val="-6"/>
        </w:rPr>
        <w:t>information</w:t>
      </w:r>
      <w:r>
        <w:rPr>
          <w:spacing w:val="-22"/>
        </w:rPr>
        <w:t xml:space="preserve"> </w:t>
      </w:r>
      <w:r>
        <w:rPr>
          <w:spacing w:val="-6"/>
        </w:rPr>
        <w:t>about</w:t>
      </w:r>
      <w:r>
        <w:rPr>
          <w:spacing w:val="-21"/>
        </w:rPr>
        <w:t xml:space="preserve"> </w:t>
      </w:r>
      <w:r>
        <w:rPr>
          <w:spacing w:val="-6"/>
        </w:rPr>
        <w:t>your</w:t>
      </w:r>
      <w:r>
        <w:rPr>
          <w:spacing w:val="-22"/>
        </w:rPr>
        <w:t xml:space="preserve"> </w:t>
      </w:r>
      <w:r>
        <w:rPr>
          <w:spacing w:val="-6"/>
        </w:rPr>
        <w:t>Linux</w:t>
      </w:r>
      <w:r>
        <w:rPr>
          <w:spacing w:val="-22"/>
        </w:rPr>
        <w:t xml:space="preserve"> </w:t>
      </w:r>
      <w:r>
        <w:rPr>
          <w:spacing w:val="-6"/>
        </w:rPr>
        <w:t>machine:</w:t>
      </w:r>
    </w:p>
    <w:p w14:paraId="4FFF1672">
      <w:pPr>
        <w:pStyle w:val="8"/>
        <w:numPr>
          <w:ilvl w:val="0"/>
          <w:numId w:val="7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IPv4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018C131B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3854450" cy="285750"/>
            <wp:effectExtent l="0" t="0" r="6350" b="6350"/>
            <wp:docPr id="11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756C">
      <w:pPr>
        <w:pStyle w:val="8"/>
        <w:numPr>
          <w:ilvl w:val="0"/>
          <w:numId w:val="7"/>
        </w:numPr>
        <w:tabs>
          <w:tab w:val="left" w:pos="1079"/>
        </w:tabs>
        <w:spacing w:before="217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IPv6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7906866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7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353050" cy="419100"/>
            <wp:effectExtent l="0" t="0" r="6350" b="0"/>
            <wp:docPr id="11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66A0">
      <w:pPr>
        <w:pStyle w:val="8"/>
        <w:numPr>
          <w:ilvl w:val="0"/>
          <w:numId w:val="7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w w:val="105"/>
          <w:sz w:val="24"/>
        </w:rPr>
        <w:t>MAC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address</w:t>
      </w:r>
    </w:p>
    <w:p w14:paraId="55ADA192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6615" cy="912495"/>
            <wp:effectExtent l="0" t="0" r="6985" b="1905"/>
            <wp:docPr id="11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F79C">
      <w:pPr>
        <w:pStyle w:val="8"/>
        <w:numPr>
          <w:ilvl w:val="0"/>
          <w:numId w:val="7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8"/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interface names</w:t>
      </w:r>
    </w:p>
    <w:p w14:paraId="001624EB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6615" cy="912495"/>
            <wp:effectExtent l="0" t="0" r="6985" b="1905"/>
            <wp:docPr id="1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5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20B3">
      <w:pPr>
        <w:pStyle w:val="8"/>
        <w:numPr>
          <w:ilvl w:val="0"/>
          <w:numId w:val="7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Default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5ECF157E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702300" cy="1085850"/>
            <wp:effectExtent l="0" t="0" r="0" b="6350"/>
            <wp:docPr id="1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5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4FCD">
      <w:pPr>
        <w:pStyle w:val="8"/>
        <w:numPr>
          <w:ilvl w:val="0"/>
          <w:numId w:val="7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Subnet/prefix</w:t>
      </w:r>
    </w:p>
    <w:p w14:paraId="7E05B8F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9790" cy="2536825"/>
            <wp:effectExtent l="0" t="0" r="3810" b="3175"/>
            <wp:docPr id="11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6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8113">
      <w:pPr>
        <w:pStyle w:val="3"/>
        <w:spacing w:before="216"/>
      </w:pPr>
      <w:r>
        <w:rPr>
          <w:spacing w:val="-2"/>
        </w:rPr>
        <w:t>Questions</w:t>
      </w:r>
    </w:p>
    <w:p w14:paraId="271A2DB2">
      <w:pPr>
        <w:pStyle w:val="6"/>
        <w:ind w:left="360" w:firstLine="0"/>
      </w:pPr>
      <w:r>
        <w:t>Students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rPr>
          <w:spacing w:val="-2"/>
        </w:rPr>
        <w:t>answer:</w:t>
      </w:r>
    </w:p>
    <w:p w14:paraId="3C16E46C">
      <w:pPr>
        <w:pStyle w:val="8"/>
        <w:numPr>
          <w:ilvl w:val="1"/>
          <w:numId w:val="7"/>
        </w:numPr>
        <w:tabs>
          <w:tab w:val="left" w:pos="1080"/>
        </w:tabs>
        <w:spacing w:before="216" w:after="0" w:line="240" w:lineRule="auto"/>
        <w:ind w:left="1080" w:right="0" w:hanging="360"/>
        <w:jc w:val="left"/>
        <w:rPr>
          <w:sz w:val="24"/>
        </w:rPr>
      </w:pPr>
      <w:r>
        <w:rPr>
          <w:spacing w:val="-6"/>
          <w:sz w:val="24"/>
        </w:rPr>
        <w:t>What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private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IPv4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address?</w:t>
      </w:r>
    </w:p>
    <w:p w14:paraId="4995FE4C">
      <w:pPr>
        <w:pStyle w:val="8"/>
        <w:numPr>
          <w:ilvl w:val="1"/>
          <w:numId w:val="7"/>
        </w:numPr>
        <w:tabs>
          <w:tab w:val="left" w:pos="1080"/>
        </w:tabs>
        <w:spacing w:before="214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subnet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prefix?</w:t>
      </w:r>
    </w:p>
    <w:p w14:paraId="74E95E2B">
      <w:pPr>
        <w:pStyle w:val="8"/>
        <w:numPr>
          <w:ilvl w:val="1"/>
          <w:numId w:val="7"/>
        </w:numPr>
        <w:tabs>
          <w:tab w:val="left" w:pos="1080"/>
        </w:tabs>
        <w:spacing w:before="213" w:after="0" w:line="240" w:lineRule="auto"/>
        <w:ind w:left="1080" w:right="0" w:hanging="360"/>
        <w:jc w:val="left"/>
        <w:rPr>
          <w:sz w:val="24"/>
        </w:rPr>
      </w:pPr>
      <w:r>
        <w:rPr>
          <w:spacing w:val="-6"/>
          <w:sz w:val="24"/>
        </w:rPr>
        <w:t>What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default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gateway?</w:t>
      </w:r>
    </w:p>
    <w:p w14:paraId="13C169FE">
      <w:pPr>
        <w:pStyle w:val="8"/>
        <w:numPr>
          <w:ilvl w:val="1"/>
          <w:numId w:val="7"/>
        </w:numPr>
        <w:tabs>
          <w:tab w:val="left" w:pos="1080"/>
        </w:tabs>
        <w:spacing w:before="216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z w:val="24"/>
        </w:rPr>
        <w:t>your</w:t>
      </w:r>
      <w:r>
        <w:rPr>
          <w:spacing w:val="-21"/>
          <w:sz w:val="24"/>
        </w:rPr>
        <w:t xml:space="preserve"> </w:t>
      </w:r>
      <w:r>
        <w:rPr>
          <w:sz w:val="24"/>
        </w:rPr>
        <w:t>MAC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address?</w:t>
      </w:r>
    </w:p>
    <w:p w14:paraId="6543918F">
      <w:pPr>
        <w:pStyle w:val="8"/>
        <w:numPr>
          <w:ilvl w:val="1"/>
          <w:numId w:val="7"/>
        </w:numPr>
        <w:tabs>
          <w:tab w:val="left" w:pos="1080"/>
        </w:tabs>
        <w:spacing w:before="213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Does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IPv6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address?</w:t>
      </w:r>
    </w:p>
    <w:p w14:paraId="7E6C836A">
      <w:pPr>
        <w:pStyle w:val="8"/>
        <w:numPr>
          <w:ilvl w:val="1"/>
          <w:numId w:val="7"/>
        </w:numPr>
        <w:tabs>
          <w:tab w:val="left" w:pos="1080"/>
        </w:tabs>
        <w:spacing w:before="216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many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interfaces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present?</w:t>
      </w:r>
    </w:p>
    <w:p w14:paraId="1FCEDBAB">
      <w:pPr>
        <w:pStyle w:val="6"/>
        <w:spacing w:before="0"/>
        <w:ind w:left="0" w:firstLine="0"/>
      </w:pPr>
    </w:p>
    <w:p w14:paraId="5E4B6103">
      <w:pPr>
        <w:pStyle w:val="6"/>
        <w:spacing w:before="148"/>
        <w:ind w:left="0" w:firstLine="0"/>
      </w:pPr>
    </w:p>
    <w:p w14:paraId="2E05A420">
      <w:pPr>
        <w:spacing w:before="0" w:line="424" w:lineRule="auto"/>
        <w:ind w:left="360" w:right="5334" w:firstLine="0"/>
        <w:jc w:val="left"/>
        <w:rPr>
          <w:spacing w:val="-2"/>
          <w:sz w:val="24"/>
        </w:rPr>
      </w:pPr>
      <w:r>
        <w:rPr>
          <w:b/>
          <w:sz w:val="24"/>
        </w:rPr>
        <w:t>Task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Testing </w:t>
      </w:r>
      <w:r>
        <w:rPr>
          <w:spacing w:val="-8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connectivity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 xml:space="preserve">following: </w:t>
      </w:r>
      <w:r>
        <w:rPr>
          <w:spacing w:val="-2"/>
          <w:sz w:val="24"/>
        </w:rPr>
        <w:t>127.0.0.1</w:t>
      </w:r>
    </w:p>
    <w:p w14:paraId="6301B696">
      <w:pPr>
        <w:spacing w:before="0" w:line="424" w:lineRule="auto"/>
        <w:ind w:left="360" w:right="5334" w:firstLine="0"/>
        <w:jc w:val="left"/>
        <w:rPr>
          <w:spacing w:val="-2"/>
          <w:sz w:val="24"/>
        </w:rPr>
      </w:pPr>
      <w:r>
        <w:drawing>
          <wp:inline distT="0" distB="0" distL="114300" distR="114300">
            <wp:extent cx="4254500" cy="3409950"/>
            <wp:effectExtent l="0" t="0" r="0" b="6350"/>
            <wp:docPr id="12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A47F">
      <w:pPr>
        <w:pStyle w:val="6"/>
        <w:spacing w:before="1"/>
        <w:ind w:left="360" w:firstLine="0"/>
      </w:pPr>
      <w:r>
        <w:rPr>
          <w:spacing w:val="-8"/>
        </w:rPr>
        <w:t>Your</w:t>
      </w:r>
      <w:r>
        <w:rPr>
          <w:spacing w:val="-16"/>
        </w:rPr>
        <w:t xml:space="preserve"> </w:t>
      </w:r>
      <w:r>
        <w:rPr>
          <w:spacing w:val="-8"/>
        </w:rPr>
        <w:t>default</w:t>
      </w:r>
      <w:r>
        <w:rPr>
          <w:spacing w:val="-13"/>
        </w:rPr>
        <w:t xml:space="preserve"> </w:t>
      </w:r>
      <w:r>
        <w:rPr>
          <w:spacing w:val="-8"/>
        </w:rPr>
        <w:t>gateway</w:t>
      </w:r>
    </w:p>
    <w:p w14:paraId="7928FE92">
      <w:pPr>
        <w:pStyle w:val="6"/>
        <w:spacing w:after="0"/>
      </w:pPr>
    </w:p>
    <w:p w14:paraId="3DCDE134">
      <w:pPr>
        <w:pStyle w:val="6"/>
        <w:spacing w:after="0"/>
        <w:sectPr>
          <w:pgSz w:w="12240" w:h="15840"/>
          <w:pgMar w:top="1340" w:right="1800" w:bottom="1900" w:left="1080" w:header="228" w:footer="1715" w:gutter="0"/>
          <w:cols w:space="720" w:num="1"/>
        </w:sectPr>
      </w:pPr>
      <w:r>
        <w:drawing>
          <wp:inline distT="0" distB="0" distL="114300" distR="114300">
            <wp:extent cx="4959350" cy="882650"/>
            <wp:effectExtent l="0" t="0" r="6350" b="6350"/>
            <wp:docPr id="12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7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9AAE">
      <w:pPr>
        <w:pStyle w:val="6"/>
        <w:spacing w:before="90"/>
        <w:ind w:left="360" w:firstLine="0"/>
        <w:rPr>
          <w:spacing w:val="-2"/>
        </w:rPr>
      </w:pPr>
      <w:r>
        <w:rPr>
          <w:spacing w:val="-2"/>
        </w:rPr>
        <w:t>8.8.8.8</w:t>
      </w:r>
    </w:p>
    <w:p w14:paraId="258EBDD1">
      <w:pPr>
        <w:pStyle w:val="6"/>
        <w:spacing w:before="90"/>
        <w:ind w:left="360" w:firstLine="0"/>
        <w:rPr>
          <w:spacing w:val="-2"/>
        </w:rPr>
      </w:pPr>
      <w:r>
        <w:drawing>
          <wp:inline distT="0" distB="0" distL="114300" distR="114300">
            <wp:extent cx="5067300" cy="3473450"/>
            <wp:effectExtent l="0" t="0" r="0" b="6350"/>
            <wp:docPr id="12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6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D5A1">
      <w:pPr>
        <w:pStyle w:val="6"/>
        <w:spacing w:line="424" w:lineRule="auto"/>
        <w:ind w:left="360" w:right="7468" w:firstLine="0"/>
        <w:rPr>
          <w:spacing w:val="-2"/>
        </w:rPr>
      </w:pPr>
      <w:r>
        <w:rPr>
          <w:spacing w:val="-2"/>
        </w:rPr>
        <w:t xml:space="preserve">google.com </w:t>
      </w:r>
    </w:p>
    <w:p w14:paraId="13713E48">
      <w:pPr>
        <w:pStyle w:val="6"/>
        <w:spacing w:line="424" w:lineRule="auto"/>
        <w:ind w:left="360" w:right="7468" w:firstLine="0"/>
        <w:rPr>
          <w:spacing w:val="-2"/>
        </w:rPr>
      </w:pPr>
      <w:r>
        <w:drawing>
          <wp:inline distT="0" distB="0" distL="114300" distR="114300">
            <wp:extent cx="5939155" cy="2743835"/>
            <wp:effectExtent l="0" t="0" r="4445" b="12065"/>
            <wp:docPr id="1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6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75B9">
      <w:pPr>
        <w:pStyle w:val="6"/>
        <w:spacing w:line="424" w:lineRule="auto"/>
        <w:ind w:left="360" w:right="7468" w:firstLine="0"/>
      </w:pP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each</w:t>
      </w:r>
      <w:r>
        <w:rPr>
          <w:spacing w:val="-25"/>
        </w:rPr>
        <w:t xml:space="preserve"> </w:t>
      </w:r>
      <w:r>
        <w:rPr>
          <w:spacing w:val="-4"/>
        </w:rPr>
        <w:t>one:</w:t>
      </w:r>
    </w:p>
    <w:p w14:paraId="683B8B65">
      <w:pPr>
        <w:pStyle w:val="8"/>
        <w:numPr>
          <w:ilvl w:val="0"/>
          <w:numId w:val="8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w w:val="90"/>
          <w:sz w:val="24"/>
        </w:rPr>
        <w:t>Test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sz w:val="24"/>
        </w:rPr>
        <w:t>connectivity.</w:t>
      </w:r>
    </w:p>
    <w:p w14:paraId="62288129">
      <w:pPr>
        <w:pStyle w:val="8"/>
        <w:numPr>
          <w:ilvl w:val="0"/>
          <w:numId w:val="8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Record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succeeds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fails.</w:t>
      </w:r>
    </w:p>
    <w:p w14:paraId="005CBA1C">
      <w:pPr>
        <w:pStyle w:val="8"/>
        <w:numPr>
          <w:ilvl w:val="0"/>
          <w:numId w:val="8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response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5AFC15CC">
      <w:pPr>
        <w:pStyle w:val="3"/>
        <w:spacing w:before="213"/>
      </w:pPr>
      <w:r>
        <w:rPr>
          <w:spacing w:val="-2"/>
        </w:rPr>
        <w:t>Questions</w:t>
      </w:r>
    </w:p>
    <w:p w14:paraId="198B843A">
      <w:pPr>
        <w:pStyle w:val="8"/>
        <w:numPr>
          <w:ilvl w:val="0"/>
          <w:numId w:val="9"/>
        </w:numPr>
        <w:tabs>
          <w:tab w:val="left" w:pos="1079"/>
        </w:tabs>
        <w:spacing w:before="217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127.0.0.1?</w:t>
      </w:r>
    </w:p>
    <w:p w14:paraId="41C6A6E6">
      <w:pPr>
        <w:pStyle w:val="8"/>
        <w:numPr>
          <w:ilvl w:val="0"/>
          <w:numId w:val="9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difference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pinging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address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hostname?</w:t>
      </w:r>
    </w:p>
    <w:p w14:paraId="5F863051">
      <w:pPr>
        <w:pStyle w:val="8"/>
        <w:numPr>
          <w:ilvl w:val="0"/>
          <w:numId w:val="9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happens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8.8.8.8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google.com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not?</w:t>
      </w:r>
    </w:p>
    <w:p w14:paraId="1A08B1F5">
      <w:pPr>
        <w:pStyle w:val="6"/>
        <w:spacing w:before="0"/>
        <w:ind w:left="0" w:firstLine="0"/>
      </w:pPr>
    </w:p>
    <w:p w14:paraId="769BC61E">
      <w:pPr>
        <w:pStyle w:val="6"/>
        <w:spacing w:before="147"/>
        <w:ind w:left="0" w:firstLine="0"/>
      </w:pPr>
    </w:p>
    <w:p w14:paraId="7456860E">
      <w:pPr>
        <w:spacing w:before="1" w:line="424" w:lineRule="auto"/>
        <w:ind w:left="360" w:right="5334" w:firstLine="0"/>
        <w:jc w:val="left"/>
        <w:rPr>
          <w:spacing w:val="-2"/>
          <w:w w:val="105"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G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DNS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 xml:space="preserve">Troubleshooting </w:t>
      </w:r>
      <w:r>
        <w:rPr>
          <w:w w:val="105"/>
          <w:sz w:val="24"/>
        </w:rPr>
        <w:t>Perform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DNS</w:t>
      </w:r>
      <w:r>
        <w:rPr>
          <w:spacing w:val="-22"/>
          <w:w w:val="105"/>
          <w:sz w:val="24"/>
        </w:rPr>
        <w:t xml:space="preserve"> </w:t>
      </w:r>
      <w:r>
        <w:rPr>
          <w:w w:val="105"/>
          <w:sz w:val="24"/>
        </w:rPr>
        <w:t>lookups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 xml:space="preserve">for: </w:t>
      </w:r>
      <w:r>
        <w:rPr>
          <w:spacing w:val="-2"/>
          <w:w w:val="105"/>
          <w:sz w:val="24"/>
        </w:rPr>
        <w:t>google.com</w:t>
      </w:r>
    </w:p>
    <w:p w14:paraId="473AD3B7">
      <w:pPr>
        <w:spacing w:before="1" w:line="424" w:lineRule="auto"/>
        <w:ind w:left="360" w:right="5334" w:firstLine="0"/>
        <w:jc w:val="left"/>
        <w:rPr>
          <w:spacing w:val="-2"/>
          <w:w w:val="105"/>
          <w:sz w:val="24"/>
        </w:rPr>
      </w:pPr>
      <w:r>
        <w:drawing>
          <wp:inline distT="0" distB="0" distL="114300" distR="114300">
            <wp:extent cx="4292600" cy="1416050"/>
            <wp:effectExtent l="0" t="0" r="0" b="6350"/>
            <wp:docPr id="12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6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EDAD">
      <w:pPr>
        <w:pStyle w:val="6"/>
        <w:spacing w:before="1" w:line="424" w:lineRule="auto"/>
        <w:ind w:left="360" w:right="6981" w:firstLine="0"/>
        <w:rPr>
          <w:spacing w:val="-2"/>
        </w:rPr>
      </w:pPr>
      <w:r>
        <w:rPr>
          <w:spacing w:val="-2"/>
        </w:rPr>
        <w:t xml:space="preserve">github.com </w:t>
      </w:r>
    </w:p>
    <w:p w14:paraId="26472316">
      <w:pPr>
        <w:pStyle w:val="6"/>
        <w:spacing w:before="1" w:line="424" w:lineRule="auto"/>
        <w:ind w:left="360" w:right="6981" w:firstLine="0"/>
        <w:rPr>
          <w:spacing w:val="-2"/>
        </w:rPr>
      </w:pPr>
      <w:r>
        <w:drawing>
          <wp:inline distT="0" distB="0" distL="114300" distR="114300">
            <wp:extent cx="4133850" cy="1162050"/>
            <wp:effectExtent l="0" t="0" r="6350" b="6350"/>
            <wp:docPr id="12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6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DF4F">
      <w:pPr>
        <w:pStyle w:val="6"/>
        <w:spacing w:before="1" w:line="424" w:lineRule="auto"/>
        <w:ind w:left="360" w:right="6981" w:firstLine="0"/>
        <w:rPr>
          <w:spacing w:val="-4"/>
        </w:rPr>
      </w:pPr>
      <w:r>
        <w:rPr>
          <w:spacing w:val="-4"/>
        </w:rPr>
        <w:t xml:space="preserve">microsoft.com </w:t>
      </w:r>
    </w:p>
    <w:p w14:paraId="6FA005D1">
      <w:pPr>
        <w:pStyle w:val="6"/>
        <w:spacing w:before="1" w:line="424" w:lineRule="auto"/>
        <w:ind w:left="360" w:right="6981" w:firstLine="0"/>
        <w:rPr>
          <w:spacing w:val="-4"/>
        </w:rPr>
      </w:pPr>
      <w:r>
        <w:drawing>
          <wp:inline distT="0" distB="0" distL="114300" distR="114300">
            <wp:extent cx="3930650" cy="1714500"/>
            <wp:effectExtent l="0" t="0" r="6350" b="0"/>
            <wp:docPr id="12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7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0B9A">
      <w:pPr>
        <w:pStyle w:val="6"/>
        <w:spacing w:before="1" w:line="424" w:lineRule="auto"/>
        <w:ind w:left="360" w:right="6981" w:firstLine="0"/>
      </w:pPr>
      <w:r>
        <w:rPr>
          <w:spacing w:val="-2"/>
        </w:rPr>
        <w:t>Find:</w:t>
      </w:r>
    </w:p>
    <w:p w14:paraId="3162A89D">
      <w:pPr>
        <w:pStyle w:val="8"/>
        <w:numPr>
          <w:ilvl w:val="0"/>
          <w:numId w:val="10"/>
        </w:numPr>
        <w:tabs>
          <w:tab w:val="left" w:pos="1079"/>
        </w:tabs>
        <w:spacing w:before="0" w:after="0" w:line="277" w:lineRule="exact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IPv4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44775C63">
      <w:pPr>
        <w:pStyle w:val="8"/>
        <w:numPr>
          <w:ilvl w:val="0"/>
          <w:numId w:val="10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IPv6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53D9A144">
      <w:pPr>
        <w:pStyle w:val="8"/>
        <w:numPr>
          <w:ilvl w:val="0"/>
          <w:numId w:val="10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DNS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12948BF3">
      <w:pPr>
        <w:pStyle w:val="8"/>
        <w:numPr>
          <w:ilvl w:val="0"/>
          <w:numId w:val="10"/>
        </w:numPr>
        <w:tabs>
          <w:tab w:val="left" w:pos="1079"/>
        </w:tabs>
        <w:spacing w:before="214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DNS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resolution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available</w:t>
      </w:r>
    </w:p>
    <w:p w14:paraId="7BC86FD9">
      <w:pPr>
        <w:pStyle w:val="6"/>
        <w:spacing w:before="0"/>
        <w:ind w:left="0" w:firstLine="0"/>
      </w:pPr>
    </w:p>
    <w:p w14:paraId="7E777BC8">
      <w:pPr>
        <w:pStyle w:val="6"/>
        <w:spacing w:before="150"/>
        <w:ind w:left="0" w:firstLine="0"/>
      </w:pPr>
    </w:p>
    <w:p w14:paraId="3EF92016">
      <w:pPr>
        <w:pStyle w:val="3"/>
        <w:spacing w:before="1"/>
      </w:pPr>
      <w:r>
        <w:rPr>
          <w:spacing w:val="-2"/>
        </w:rPr>
        <w:t>Task</w:t>
      </w:r>
      <w:r>
        <w:rPr>
          <w:spacing w:val="-21"/>
        </w:rPr>
        <w:t xml:space="preserve"> </w:t>
      </w:r>
      <w:r>
        <w:rPr>
          <w:spacing w:val="-2"/>
        </w:rPr>
        <w:t>11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Network</w:t>
      </w:r>
      <w:r>
        <w:rPr>
          <w:spacing w:val="-21"/>
        </w:rPr>
        <w:t xml:space="preserve"> </w:t>
      </w:r>
      <w:r>
        <w:rPr>
          <w:spacing w:val="-2"/>
        </w:rPr>
        <w:t>Connections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Ports</w:t>
      </w:r>
    </w:p>
    <w:p w14:paraId="76C26608">
      <w:pPr>
        <w:pStyle w:val="6"/>
        <w:ind w:left="360" w:firstLine="0"/>
      </w:pPr>
      <w:r>
        <w:rPr>
          <w:spacing w:val="-2"/>
        </w:rPr>
        <w:t>Find:</w:t>
      </w:r>
    </w:p>
    <w:p w14:paraId="4412DA6D">
      <w:pPr>
        <w:pStyle w:val="6"/>
        <w:spacing w:after="0"/>
        <w:sectPr>
          <w:pgSz w:w="12240" w:h="15840"/>
          <w:pgMar w:top="1340" w:right="1800" w:bottom="1900" w:left="1080" w:header="228" w:footer="1715" w:gutter="0"/>
          <w:cols w:space="720" w:num="1"/>
        </w:sectPr>
      </w:pPr>
    </w:p>
    <w:p w14:paraId="5240DB76">
      <w:pPr>
        <w:pStyle w:val="8"/>
        <w:numPr>
          <w:ilvl w:val="0"/>
          <w:numId w:val="11"/>
        </w:numPr>
        <w:tabs>
          <w:tab w:val="left" w:pos="1079"/>
        </w:tabs>
        <w:spacing w:before="9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4799965</wp:posOffset>
                </wp:positionV>
                <wp:extent cx="5953125" cy="2921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67" y="5524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6584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552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6584" y="8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67" y="22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67" y="2228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377.95pt;height:2.3pt;width:468.75pt;mso-position-horizontal-relative:page;mso-position-vertical-relative:page;z-index:251662336;mso-width-relative:page;mso-height-relative:page;" coordsize="5953125,29209" o:gfxdata="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nrZYbtsA&#10;AAAMAQAADwAAAAAAAAABACAAAAAiAAAAZHJzL2Rvd25yZXYueG1sUEsBAhQAFAAAAAgAh07iQL84&#10;DA2PBAAABRsAAA4AAAAAAAAAAQAgAAAAKgEAAGRycy9lMm9Eb2MueG1sUEsFBgAAAAAGAAYAWQEA&#10;ACsIAAAAAA==&#10;">
                <o:lock v:ext="edit" aspectratio="f"/>
                <v:shape id="Graphic 44" o:spid="_x0000_s1026" o:spt="100" style="position:absolute;left:4762;top:4762;height:19685;width:5943600;" filled="f" stroked="t" coordsize="5943600,19685" o:gfxdata="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9DwLvQAA&#10;ANsAAAAPAAAAAAAAAAEAIAAAACIAAABkcnMvZG93bnJldi54bWxQSwECFAAUAAAACACHTuJAMy8F&#10;njsAAAA5AAAAEAAAAAAAAAABACAAAAAMAQAAZHJzL3NoYXBleG1sLnhtbFBLBQYAAAAABgAGAFsB&#10;AAC2AwAAAAA=&#10;" path="m0,19685l5943600,19685,5943600,0,0,0,0,19685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067;top:5524;height:3175;width:5941695;" fillcolor="#9F9F9F" filled="t" stroked="f" coordsize="5941695,3175" o:gfxdata="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yr0rsAAADb&#10;AAAADwAAAAAAAAABACAAAAAiAAAAZHJzL2Rvd25yZXYueG1sUEsBAhQAFAAAAAgAh07iQDMvBZ47&#10;AAAAOQAAABAAAAAAAAAAAQAgAAAACgEAAGRycy9zaGFwZXhtbC54bWxQSwUGAAAAAAYABgBbAQAA&#10;tAMAAAAA&#10;" path="m5941428,0l3048,0,0,0,0,3048,3048,3048,5941428,3048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5946584;top:5524;height:3175;width:3175;" fillcolor="#E2E2E2" filled="t" stroked="f" coordsize="3175,3175" o:gfxdata="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wYu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067;top:5524;height:17145;width:5944870;" fillcolor="#9F9F9F" filled="t" stroked="f" coordsize="5944870,17145" o:gfxdata="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lleG/&#10;AAAA2wAAAA8AAAAAAAAAAQAgAAAAIgAAAGRycy9kb3ducmV2LnhtbFBLAQIUABQAAAAIAIdO4kAz&#10;LwWeOwAAADkAAAAQAAAAAAAAAAEAIAAAAA4BAABkcnMvc2hhcGV4bWwueG1sUEsFBgAAAAAGAAYA&#10;WwEAALgDAAAAAA==&#10;" path="m3048,3060l0,3060,0,16764,3048,16764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946584;top:8572;height:13970;width:3175;" fillcolor="#E2E2E2" filled="t" stroked="f" coordsize="3175,13970" o:gfxdata="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Pkk6W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067;top:22288;height:3175;width:3175;" fillcolor="#9F9F9F" filled="t" stroked="f" coordsize="3175,3175" o:gfxdata="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3UXdb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067;top:22288;height:3175;width:5944870;" fillcolor="#E2E2E2" filled="t" stroked="f" coordsize="5944870,3175" o:gfxdata="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WUfbsAAADb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ge">
                  <wp:posOffset>6823710</wp:posOffset>
                </wp:positionV>
                <wp:extent cx="5953125" cy="29845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9845"/>
                          <a:chOff x="0" y="0"/>
                          <a:chExt cx="5953125" cy="2984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0" y="20319"/>
                                </a:moveTo>
                                <a:lnTo>
                                  <a:pt x="5943600" y="20319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67" y="5918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6584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67" y="591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6584" y="895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67" y="22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67" y="2268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537.3pt;height:2.35pt;width:468.75pt;mso-position-horizontal-relative:page;mso-position-vertical-relative:page;z-index:251662336;mso-width-relative:page;mso-height-relative:page;" coordsize="5953125,29845" o:gfxdata="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CoLaC/cAAAADgEAAA8A&#10;AAAAAAAAAQAgAAAAIgAAAGRycy9kb3ducmV2LnhtbFBLAQIUABQAAAAIAIdO4kDYpOlehgQAAAUb&#10;AAAOAAAAAAAAAAEAIAAAACsBAABkcnMvZTJvRG9jLnhtbFBLBQYAAAAABgAGAFkBAAAjCAAAAAA=&#10;">
                <o:lock v:ext="edit" aspectratio="f"/>
                <v:shape id="Graphic 52" o:spid="_x0000_s1026" o:spt="100" style="position:absolute;left:4762;top:4762;height:20320;width:5943600;" filled="f" stroked="t" coordsize="5943600,20320" o:gfxdata="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12ae&#10;wAAAANsAAAAPAAAAAAAAAAEAIAAAACIAAABkcnMvZG93bnJldi54bWxQSwECFAAUAAAACACHTuJA&#10;My8FnjsAAAA5AAAAEAAAAAAAAAABACAAAAAPAQAAZHJzL3NoYXBleG1sLnhtbFBLBQYAAAAABgAG&#10;AFsBAAC5AwAAAAA=&#10;" path="m0,20319l5943600,20319,5943600,0,0,0,0,20319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067;top:5918;height:3175;width:5941695;" fillcolor="#9F9F9F" filled="t" stroked="f" coordsize="5941695,3175" o:gfxdata="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4ADgvQAA&#10;ANsAAAAPAAAAAAAAAAEAIAAAACIAAABkcnMvZG93bnJldi54bWxQSwECFAAUAAAACACHTuJAMy8F&#10;njsAAAA5AAAAEAAAAAAAAAABACAAAAAMAQAAZHJzL3NoYXBleG1sLnhtbFBLBQYAAAAABgAGAFsB&#10;AAC2AwAAAAA=&#10;" path="m5941428,0l3048,0,0,0,0,3035,3048,3035,5941428,3035,5941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946584;top:5905;height:3175;width:3175;" fillcolor="#E2E2E2" filled="t" stroked="f" coordsize="3175,3175" o:gfxdata="UEsDBAoAAAAAAIdO4kAAAAAAAAAAAAAAAAAEAAAAZHJzL1BLAwQUAAAACACHTuJASju1i7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7tYu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067;top:5918;height:17145;width:5944870;" fillcolor="#9F9F9F" filled="t" stroked="f" coordsize="5944870,17145" o:gfxdata="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OI40L4A&#10;AADbAAAADwAAAAAAAAABACAAAAAiAAAAZHJzL2Rvd25yZXYueG1sUEsBAhQAFAAAAAgAh07iQDMv&#10;BZ47AAAAOQAAABAAAAAAAAAAAQAgAAAADQEAAGRycy9zaGFwZXhtbC54bWxQSwUGAAAAAAYABgBb&#10;AQAAtw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946584;top:8953;height:13970;width:3175;" fillcolor="#E2E2E2" filled="t" stroked="f" coordsize="3175,13970" o:gfxdata="UEsDBAoAAAAAAIdO4kAAAAAAAAAAAAAAAAAEAAAAZHJzL1BLAwQUAAAACACHTuJACO40kb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uNJG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067;top:22669;height:3175;width:3175;" fillcolor="#9F9F9F" filled="t" stroked="f" coordsize="3175,3175" o:gfxdata="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+wQ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067;top:22682;height:3175;width:5944870;" fillcolor="#E2E2E2" filled="t" stroked="f" coordsize="5944870,3175" o:gfxdata="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/OYe7sAAADb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6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listening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TCP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ports.</w:t>
      </w:r>
    </w:p>
    <w:p w14:paraId="68564843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90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530850" cy="1416050"/>
            <wp:effectExtent l="0" t="0" r="6350" b="6350"/>
            <wp:docPr id="13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7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0F66">
      <w:pPr>
        <w:pStyle w:val="8"/>
        <w:numPr>
          <w:ilvl w:val="0"/>
          <w:numId w:val="11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listening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UDP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ports.</w:t>
      </w:r>
    </w:p>
    <w:p w14:paraId="0F4F5862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626100" cy="1371600"/>
            <wp:effectExtent l="0" t="0" r="0" b="0"/>
            <wp:docPr id="13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7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E89C">
      <w:pPr>
        <w:pStyle w:val="8"/>
        <w:numPr>
          <w:ilvl w:val="0"/>
          <w:numId w:val="11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4"/>
          <w:sz w:val="24"/>
        </w:rPr>
        <w:t xml:space="preserve"> </w:t>
      </w:r>
      <w:r>
        <w:rPr>
          <w:sz w:val="24"/>
        </w:rPr>
        <w:t>process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z w:val="24"/>
        </w:rPr>
        <w:t>port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22.</w:t>
      </w:r>
    </w:p>
    <w:p w14:paraId="31C8893A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940300" cy="463550"/>
            <wp:effectExtent l="0" t="0" r="0" b="6350"/>
            <wp:docPr id="13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7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9CAC">
      <w:pPr>
        <w:pStyle w:val="8"/>
        <w:numPr>
          <w:ilvl w:val="0"/>
          <w:numId w:val="11"/>
        </w:numPr>
        <w:tabs>
          <w:tab w:val="left" w:pos="1079"/>
        </w:tabs>
        <w:spacing w:before="213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port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80,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471B8E2E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3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934710" cy="597535"/>
            <wp:effectExtent l="0" t="0" r="8890" b="12065"/>
            <wp:docPr id="13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7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1BFC">
      <w:pPr>
        <w:pStyle w:val="8"/>
        <w:numPr>
          <w:ilvl w:val="0"/>
          <w:numId w:val="11"/>
        </w:numPr>
        <w:tabs>
          <w:tab w:val="left" w:pos="1079"/>
        </w:tabs>
        <w:spacing w:before="216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port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443,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0666FF04">
      <w:pPr>
        <w:pStyle w:val="8"/>
        <w:widowControl w:val="0"/>
        <w:numPr>
          <w:numId w:val="0"/>
        </w:numPr>
        <w:tabs>
          <w:tab w:val="left" w:pos="1079"/>
        </w:tabs>
        <w:autoSpaceDE w:val="0"/>
        <w:autoSpaceDN w:val="0"/>
        <w:spacing w:before="216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997450" cy="368300"/>
            <wp:effectExtent l="0" t="0" r="6350" b="0"/>
            <wp:docPr id="13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7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14E1">
      <w:pPr>
        <w:pStyle w:val="3"/>
        <w:spacing w:before="213"/>
      </w:pPr>
      <w:r>
        <w:rPr>
          <w:spacing w:val="-2"/>
        </w:rPr>
        <w:t>Questions</w:t>
      </w:r>
    </w:p>
    <w:p w14:paraId="5DE3EE99">
      <w:pPr>
        <w:pStyle w:val="8"/>
        <w:numPr>
          <w:ilvl w:val="1"/>
          <w:numId w:val="11"/>
        </w:numPr>
        <w:tabs>
          <w:tab w:val="left" w:pos="1080"/>
        </w:tabs>
        <w:spacing w:before="213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TCP?</w:t>
      </w:r>
    </w:p>
    <w:p w14:paraId="2B443B3F">
      <w:pPr>
        <w:pStyle w:val="8"/>
        <w:numPr>
          <w:ilvl w:val="1"/>
          <w:numId w:val="11"/>
        </w:numPr>
        <w:tabs>
          <w:tab w:val="left" w:pos="1080"/>
        </w:tabs>
        <w:spacing w:before="217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listening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port?</w:t>
      </w:r>
    </w:p>
    <w:p w14:paraId="408082BC">
      <w:pPr>
        <w:pStyle w:val="8"/>
        <w:numPr>
          <w:ilvl w:val="1"/>
          <w:numId w:val="11"/>
        </w:numPr>
        <w:tabs>
          <w:tab w:val="left" w:pos="1080"/>
        </w:tabs>
        <w:spacing w:before="213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port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22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normally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for?</w:t>
      </w:r>
    </w:p>
    <w:p w14:paraId="6FD63FE3">
      <w:pPr>
        <w:pStyle w:val="8"/>
        <w:numPr>
          <w:ilvl w:val="1"/>
          <w:numId w:val="11"/>
        </w:numPr>
        <w:tabs>
          <w:tab w:val="left" w:pos="1080"/>
        </w:tabs>
        <w:spacing w:before="216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port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80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normally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for?</w:t>
      </w:r>
    </w:p>
    <w:p w14:paraId="6C6AF041">
      <w:pPr>
        <w:pStyle w:val="8"/>
        <w:numPr>
          <w:ilvl w:val="1"/>
          <w:numId w:val="11"/>
        </w:numPr>
        <w:tabs>
          <w:tab w:val="left" w:pos="1080"/>
        </w:tabs>
        <w:spacing w:before="213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port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443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normally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for?</w:t>
      </w:r>
    </w:p>
    <w:p w14:paraId="798EB5C4">
      <w:pPr>
        <w:pStyle w:val="6"/>
        <w:spacing w:before="0"/>
        <w:ind w:left="0" w:firstLine="0"/>
        <w:rPr>
          <w:sz w:val="40"/>
        </w:rPr>
      </w:pPr>
    </w:p>
    <w:p w14:paraId="5708AADB">
      <w:pPr>
        <w:pStyle w:val="6"/>
        <w:spacing w:before="431"/>
        <w:ind w:left="0" w:firstLine="0"/>
        <w:rPr>
          <w:sz w:val="40"/>
        </w:rPr>
      </w:pPr>
    </w:p>
    <w:p w14:paraId="39DFB6A7">
      <w:pPr>
        <w:pStyle w:val="2"/>
      </w:pPr>
      <w:r>
        <w:rPr>
          <w:color w:val="0E4660"/>
          <w:w w:val="90"/>
        </w:rPr>
        <w:t>Final</w:t>
      </w:r>
      <w:r>
        <w:rPr>
          <w:color w:val="0E4660"/>
          <w:spacing w:val="-1"/>
        </w:rPr>
        <w:t xml:space="preserve"> </w:t>
      </w:r>
      <w:r>
        <w:rPr>
          <w:color w:val="0E4660"/>
          <w:w w:val="90"/>
        </w:rPr>
        <w:t>Challenge</w:t>
      </w:r>
      <w:r>
        <w:rPr>
          <w:color w:val="0E4660"/>
          <w:spacing w:val="1"/>
        </w:rPr>
        <w:t xml:space="preserve"> </w:t>
      </w:r>
      <w:r>
        <w:rPr>
          <w:color w:val="0E4660"/>
          <w:w w:val="90"/>
        </w:rPr>
        <w:t>–</w:t>
      </w:r>
      <w:r>
        <w:rPr>
          <w:color w:val="0E4660"/>
          <w:spacing w:val="-1"/>
        </w:rPr>
        <w:t xml:space="preserve"> </w:t>
      </w:r>
      <w:r>
        <w:rPr>
          <w:color w:val="0E4660"/>
          <w:w w:val="90"/>
        </w:rPr>
        <w:t>DevOps</w:t>
      </w:r>
      <w:r>
        <w:rPr>
          <w:color w:val="0E4660"/>
          <w:spacing w:val="-1"/>
        </w:rPr>
        <w:t xml:space="preserve"> </w:t>
      </w:r>
      <w:r>
        <w:rPr>
          <w:color w:val="0E4660"/>
          <w:w w:val="90"/>
        </w:rPr>
        <w:t>Network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  <w:w w:val="90"/>
        </w:rPr>
        <w:t>Troubleshooting</w:t>
      </w:r>
    </w:p>
    <w:p w14:paraId="69B16DB7">
      <w:pPr>
        <w:pStyle w:val="6"/>
        <w:spacing w:before="128"/>
        <w:ind w:left="0" w:firstLine="0"/>
        <w:rPr>
          <w:sz w:val="40"/>
        </w:rPr>
      </w:pPr>
    </w:p>
    <w:p w14:paraId="54A29AEB">
      <w:pPr>
        <w:pStyle w:val="3"/>
      </w:pPr>
      <w:r>
        <w:rPr>
          <w:spacing w:val="-2"/>
        </w:rPr>
        <w:t>Scenario</w:t>
      </w:r>
    </w:p>
    <w:p w14:paraId="2718AB82">
      <w:pPr>
        <w:pStyle w:val="6"/>
        <w:spacing w:before="216"/>
        <w:ind w:left="360" w:firstLine="0"/>
      </w:pPr>
      <w:r>
        <w:rPr>
          <w:spacing w:val="-6"/>
        </w:rPr>
        <w:t>You</w:t>
      </w:r>
      <w:r>
        <w:rPr>
          <w:spacing w:val="-24"/>
        </w:rPr>
        <w:t xml:space="preserve"> </w:t>
      </w:r>
      <w:r>
        <w:rPr>
          <w:spacing w:val="-6"/>
        </w:rPr>
        <w:t>have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4"/>
        </w:rPr>
        <w:t xml:space="preserve"> </w:t>
      </w:r>
      <w:r>
        <w:rPr>
          <w:spacing w:val="-6"/>
        </w:rPr>
        <w:t>Linux</w:t>
      </w:r>
      <w:r>
        <w:rPr>
          <w:spacing w:val="-20"/>
        </w:rPr>
        <w:t xml:space="preserve"> </w:t>
      </w:r>
      <w:r>
        <w:rPr>
          <w:spacing w:val="-6"/>
        </w:rPr>
        <w:t>server</w:t>
      </w:r>
      <w:r>
        <w:rPr>
          <w:spacing w:val="-21"/>
        </w:rPr>
        <w:t xml:space="preserve"> </w:t>
      </w:r>
      <w:r>
        <w:rPr>
          <w:spacing w:val="-6"/>
        </w:rPr>
        <w:t>with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following</w:t>
      </w:r>
      <w:r>
        <w:rPr>
          <w:spacing w:val="-21"/>
        </w:rPr>
        <w:t xml:space="preserve"> </w:t>
      </w:r>
      <w:r>
        <w:rPr>
          <w:spacing w:val="-6"/>
        </w:rPr>
        <w:t>problem:</w:t>
      </w:r>
    </w:p>
    <w:p w14:paraId="070C79F0">
      <w:pPr>
        <w:pStyle w:val="6"/>
        <w:ind w:left="360" w:firstLine="0"/>
      </w:pP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application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running</w:t>
      </w:r>
      <w:r>
        <w:rPr>
          <w:spacing w:val="-25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port</w:t>
      </w:r>
      <w:r>
        <w:rPr>
          <w:spacing w:val="-25"/>
        </w:rPr>
        <w:t xml:space="preserve"> </w:t>
      </w:r>
      <w:r>
        <w:rPr>
          <w:spacing w:val="-2"/>
        </w:rPr>
        <w:t>8080,</w:t>
      </w:r>
      <w:r>
        <w:rPr>
          <w:spacing w:val="-23"/>
        </w:rPr>
        <w:t xml:space="preserve"> </w:t>
      </w:r>
      <w:r>
        <w:rPr>
          <w:spacing w:val="-2"/>
        </w:rPr>
        <w:t>but</w:t>
      </w:r>
      <w:r>
        <w:rPr>
          <w:spacing w:val="-25"/>
        </w:rPr>
        <w:t xml:space="preserve"> </w:t>
      </w:r>
      <w:r>
        <w:rPr>
          <w:spacing w:val="-2"/>
        </w:rPr>
        <w:t>users</w:t>
      </w:r>
      <w:r>
        <w:rPr>
          <w:spacing w:val="-24"/>
        </w:rPr>
        <w:t xml:space="preserve"> </w:t>
      </w:r>
      <w:r>
        <w:rPr>
          <w:spacing w:val="-2"/>
        </w:rPr>
        <w:t>cannot</w:t>
      </w:r>
      <w:r>
        <w:rPr>
          <w:spacing w:val="-26"/>
        </w:rPr>
        <w:t xml:space="preserve"> </w:t>
      </w:r>
      <w:r>
        <w:rPr>
          <w:spacing w:val="-2"/>
        </w:rPr>
        <w:t>access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application.</w:t>
      </w:r>
    </w:p>
    <w:p w14:paraId="7188E63C">
      <w:pPr>
        <w:pStyle w:val="6"/>
        <w:spacing w:before="403"/>
        <w:ind w:left="0" w:firstLine="0"/>
        <w:rPr>
          <w:sz w:val="40"/>
        </w:rPr>
      </w:pPr>
    </w:p>
    <w:p w14:paraId="7CA3720A">
      <w:pPr>
        <w:pStyle w:val="2"/>
      </w:pPr>
      <w:r>
        <w:rPr>
          <w:color w:val="0E4660"/>
          <w:w w:val="90"/>
        </w:rPr>
        <w:t>Student</w:t>
      </w:r>
      <w:r>
        <w:rPr>
          <w:color w:val="0E4660"/>
          <w:spacing w:val="-21"/>
          <w:w w:val="90"/>
        </w:rPr>
        <w:t xml:space="preserve"> </w:t>
      </w:r>
      <w:r>
        <w:rPr>
          <w:color w:val="0E4660"/>
          <w:spacing w:val="-2"/>
        </w:rPr>
        <w:t>Deliverable</w:t>
      </w:r>
    </w:p>
    <w:p w14:paraId="77487BA0">
      <w:pPr>
        <w:pStyle w:val="6"/>
        <w:spacing w:before="205"/>
        <w:ind w:left="360" w:firstLine="0"/>
      </w:pPr>
      <w:r>
        <w:rPr>
          <w:spacing w:val="-2"/>
        </w:rPr>
        <w:t>Submit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document</w:t>
      </w:r>
      <w:r>
        <w:rPr>
          <w:spacing w:val="-19"/>
        </w:rPr>
        <w:t xml:space="preserve"> </w:t>
      </w:r>
      <w:r>
        <w:rPr>
          <w:spacing w:val="-2"/>
        </w:rPr>
        <w:t>containing:</w:t>
      </w:r>
    </w:p>
    <w:p w14:paraId="42E10885">
      <w:pPr>
        <w:pStyle w:val="8"/>
        <w:numPr>
          <w:ilvl w:val="0"/>
          <w:numId w:val="12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Command</w:t>
      </w:r>
      <w:r>
        <w:rPr>
          <w:b/>
          <w:spacing w:val="10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2B7AE1D2">
      <w:pPr>
        <w:pStyle w:val="8"/>
        <w:numPr>
          <w:ilvl w:val="0"/>
          <w:numId w:val="12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Command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0F57CF92">
      <w:pPr>
        <w:pStyle w:val="8"/>
        <w:spacing w:after="0" w:line="240" w:lineRule="auto"/>
        <w:jc w:val="left"/>
        <w:rPr>
          <w:b/>
          <w:sz w:val="24"/>
        </w:rPr>
        <w:sectPr>
          <w:pgSz w:w="12240" w:h="15840"/>
          <w:pgMar w:top="1340" w:right="1800" w:bottom="1900" w:left="1080" w:header="228" w:footer="1715" w:gutter="0"/>
          <w:cols w:space="720" w:num="1"/>
        </w:sectPr>
      </w:pPr>
    </w:p>
    <w:p w14:paraId="1AAD56FB">
      <w:pPr>
        <w:pStyle w:val="8"/>
        <w:numPr>
          <w:ilvl w:val="0"/>
          <w:numId w:val="12"/>
        </w:numPr>
        <w:tabs>
          <w:tab w:val="left" w:pos="1079"/>
        </w:tabs>
        <w:spacing w:before="9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does</w:t>
      </w:r>
    </w:p>
    <w:p w14:paraId="4ACB89E1">
      <w:pPr>
        <w:pStyle w:val="8"/>
        <w:numPr>
          <w:ilvl w:val="0"/>
          <w:numId w:val="12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What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you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observed</w:t>
      </w:r>
    </w:p>
    <w:p w14:paraId="71A232ED">
      <w:pPr>
        <w:pStyle w:val="8"/>
        <w:numPr>
          <w:ilvl w:val="0"/>
          <w:numId w:val="12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w w:val="105"/>
          <w:sz w:val="24"/>
        </w:rPr>
        <w:t>Conclusion</w:t>
      </w:r>
      <w:bookmarkStart w:id="0" w:name="_GoBack"/>
      <w:bookmarkEnd w:id="0"/>
    </w:p>
    <w:sectPr>
      <w:pgSz w:w="12240" w:h="15840"/>
      <w:pgMar w:top="1340" w:right="1800" w:bottom="1900" w:left="1080" w:header="228" w:footer="171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52D12">
    <w:pPr>
      <w:pStyle w:val="6"/>
      <w:spacing w:before="0" w:line="14" w:lineRule="auto"/>
      <w:ind w:left="0" w:firstLine="0"/>
      <w:rPr>
        <w:sz w:val="20"/>
      </w:rPr>
    </w:pP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918210</wp:posOffset>
          </wp:positionH>
          <wp:positionV relativeFrom="page">
            <wp:posOffset>8841740</wp:posOffset>
          </wp:positionV>
          <wp:extent cx="5962015" cy="20129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61809" cy="201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6BF90">
    <w:pPr>
      <w:pStyle w:val="6"/>
      <w:spacing w:before="0" w:line="14" w:lineRule="auto"/>
      <w:ind w:left="0" w:firstLine="0"/>
      <w:rPr>
        <w:sz w:val="20"/>
      </w:rPr>
    </w:pP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5543550</wp:posOffset>
          </wp:positionH>
          <wp:positionV relativeFrom="page">
            <wp:posOffset>144145</wp:posOffset>
          </wp:positionV>
          <wp:extent cx="1899920" cy="36576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0226" cy="365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3A63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13"/>
      <w:ind w:left="1079" w:hanging="359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3"/>
      <w:ind w:left="1079" w:hanging="35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0" Type="http://schemas.openxmlformats.org/officeDocument/2006/relationships/fontTable" Target="fontTable.xml"/><Relationship Id="rId8" Type="http://schemas.openxmlformats.org/officeDocument/2006/relationships/image" Target="media/image3.png"/><Relationship Id="rId79" Type="http://schemas.openxmlformats.org/officeDocument/2006/relationships/numbering" Target="numbering.xml"/><Relationship Id="rId78" Type="http://schemas.openxmlformats.org/officeDocument/2006/relationships/customXml" Target="../customXml/item1.xml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theme" Target="theme/theme1.xml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footer" Target="footer1.xml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header" Target="header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611</Words>
  <Characters>3414</Characters>
  <TotalTime>110</TotalTime>
  <ScaleCrop>false</ScaleCrop>
  <LinksUpToDate>false</LinksUpToDate>
  <CharactersWithSpaces>3890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2026-08-23T04:42:00Z</dcterms:created>
  <dc:creator>K R Shashivardhan</dc:creator>
  <cp:lastModifiedBy>M S Ananth</cp:lastModifiedBy>
  <dcterms:modified xsi:type="dcterms:W3CDTF">2026-08-23T06:32:39Z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eyJoZGlkIjoiYTc1NjQ5YjEwYWUwNjkwMTk2OTIyYTZmZjJhOTZlNDMiLCJ1c2VySWQiOiI1Njc2MzU3MDc2ODkifQ==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45967B399D26477A8873B30D6755D118_12</vt:lpwstr>
  </property>
</Properties>
</file>